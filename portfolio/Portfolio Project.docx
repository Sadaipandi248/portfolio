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62"/>
        <w:ind w:left="127" w:right="532"/>
        <w:jc w:val="center"/>
        <w:rPr>
          <w:rFonts w:ascii="Times New Roman"/>
        </w:rPr>
      </w:pPr>
      <w:r>
        <w:rPr>
          <w:rFonts w:ascii="Times New Roman"/>
        </w:rPr>
        <w:t>PORTFOLIO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PROJECT</w:t>
      </w:r>
    </w:p>
    <w:p>
      <w:pPr>
        <w:spacing w:before="192"/>
        <w:ind w:left="127" w:right="736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Submitted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by</w:t>
      </w:r>
    </w:p>
    <w:p>
      <w:pPr>
        <w:spacing w:before="184" w:line="360" w:lineRule="auto"/>
        <w:ind w:left="3257" w:right="3933" w:firstLine="0"/>
        <w:jc w:val="center"/>
        <w:rPr>
          <w:rFonts w:hint="default" w:ascii="Times New Roman"/>
          <w:b/>
          <w:sz w:val="28"/>
          <w:lang w:val="en-IN"/>
        </w:rPr>
      </w:pPr>
      <w:r>
        <w:rPr>
          <w:rFonts w:hint="default" w:ascii="Times New Roman"/>
          <w:b/>
          <w:sz w:val="28"/>
          <w:lang w:val="en-IN"/>
        </w:rPr>
        <w:t>SADAIPANDI A</w:t>
      </w:r>
    </w:p>
    <w:p>
      <w:pPr>
        <w:spacing w:before="184" w:line="360" w:lineRule="auto"/>
        <w:ind w:left="3257" w:right="3933" w:firstLine="0"/>
        <w:jc w:val="center"/>
        <w:rPr>
          <w:rFonts w:hint="default" w:ascii="Times New Roman"/>
          <w:b/>
          <w:sz w:val="28"/>
          <w:lang w:val="en-IN"/>
        </w:rPr>
      </w:pPr>
      <w:r>
        <w:rPr>
          <w:rFonts w:ascii="Times New Roman"/>
          <w:b/>
          <w:sz w:val="28"/>
        </w:rPr>
        <w:t>Reg.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No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: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1P2</w:t>
      </w:r>
      <w:r>
        <w:rPr>
          <w:rFonts w:hint="default" w:ascii="Times New Roman"/>
          <w:b/>
          <w:sz w:val="28"/>
          <w:lang w:val="en-IN"/>
        </w:rPr>
        <w:t>2</w:t>
      </w:r>
      <w:r>
        <w:rPr>
          <w:rFonts w:ascii="Times New Roman"/>
          <w:b/>
          <w:sz w:val="28"/>
        </w:rPr>
        <w:t>MC0</w:t>
      </w:r>
      <w:r>
        <w:rPr>
          <w:rFonts w:hint="default" w:ascii="Times New Roman"/>
          <w:b/>
          <w:sz w:val="28"/>
          <w:lang w:val="en-IN"/>
        </w:rPr>
        <w:t>43</w:t>
      </w:r>
    </w:p>
    <w:p>
      <w:pPr>
        <w:spacing w:before="0" w:line="274" w:lineRule="exact"/>
        <w:ind w:left="127" w:right="808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partial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fulfilment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requirement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award 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 Degree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</w:p>
    <w:p>
      <w:pPr>
        <w:spacing w:before="183" w:line="379" w:lineRule="auto"/>
        <w:ind w:left="2802" w:right="3479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Master of Computer</w:t>
      </w:r>
    </w:p>
    <w:p>
      <w:pPr>
        <w:spacing w:before="183" w:line="379" w:lineRule="auto"/>
        <w:ind w:left="2802" w:right="3479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 xml:space="preserve"> Applications</w:t>
      </w:r>
      <w:r>
        <w:rPr>
          <w:rFonts w:hint="default" w:ascii="Times New Roman"/>
          <w:b/>
          <w:sz w:val="28"/>
          <w:lang w:val="en-IN"/>
        </w:rPr>
        <w:t xml:space="preserve"> </w:t>
      </w:r>
      <w:r>
        <w:rPr>
          <w:rFonts w:ascii="Times New Roman"/>
          <w:b/>
          <w:spacing w:val="-68"/>
          <w:sz w:val="28"/>
        </w:rPr>
        <w:t xml:space="preserve"> </w:t>
      </w:r>
      <w:r>
        <w:rPr>
          <w:rFonts w:hint="default" w:ascii="Times New Roman"/>
          <w:b/>
          <w:spacing w:val="-68"/>
          <w:sz w:val="28"/>
          <w:lang w:val="en-IN"/>
        </w:rPr>
        <w:t xml:space="preserve">                      </w:t>
      </w:r>
      <w:r>
        <w:rPr>
          <w:rFonts w:ascii="Times New Roman"/>
          <w:b/>
          <w:sz w:val="28"/>
        </w:rPr>
        <w:t xml:space="preserve">Bharathiar </w:t>
      </w:r>
    </w:p>
    <w:p>
      <w:pPr>
        <w:spacing w:before="183" w:line="379" w:lineRule="auto"/>
        <w:ind w:left="2802" w:right="3479" w:firstLine="0"/>
        <w:jc w:val="center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University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Coimbatore</w:t>
      </w:r>
      <w:r>
        <w:rPr>
          <w:rFonts w:ascii="Times New Roman"/>
          <w:sz w:val="28"/>
        </w:rPr>
        <w:t>.</w:t>
      </w:r>
    </w:p>
    <w:p>
      <w:pPr>
        <w:spacing w:before="0" w:line="271" w:lineRule="exact"/>
        <w:ind w:left="127" w:right="803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Under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Internal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Supervision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</w:p>
    <w:p>
      <w:pPr>
        <w:spacing w:before="162"/>
        <w:ind w:left="127" w:right="804" w:firstLine="0"/>
        <w:jc w:val="center"/>
        <w:rPr>
          <w:rFonts w:hint="default" w:ascii="Times New Roman"/>
          <w:b/>
          <w:sz w:val="28"/>
          <w:lang w:val="en-IN"/>
        </w:rPr>
      </w:pPr>
      <w:r>
        <w:rPr>
          <w:rFonts w:hint="default" w:ascii="Times New Roman"/>
          <w:b/>
          <w:sz w:val="28"/>
          <w:lang w:val="en-IN"/>
        </w:rPr>
        <w:t xml:space="preserve">    </w:t>
      </w:r>
      <w:r>
        <w:rPr>
          <w:rFonts w:ascii="Times New Roman"/>
          <w:b/>
          <w:sz w:val="28"/>
        </w:rPr>
        <w:t>Dr</w:t>
      </w:r>
      <w:r>
        <w:rPr>
          <w:rFonts w:hint="default" w:ascii="Times New Roman"/>
          <w:b/>
          <w:sz w:val="28"/>
          <w:lang w:val="en-IN"/>
        </w:rPr>
        <w:t xml:space="preserve"> G Purusothaman M.s</w:t>
      </w:r>
      <w:bookmarkStart w:id="0" w:name="_GoBack"/>
      <w:bookmarkEnd w:id="0"/>
      <w:r>
        <w:rPr>
          <w:rFonts w:hint="default" w:ascii="Times New Roman"/>
          <w:b/>
          <w:sz w:val="28"/>
          <w:lang w:val="en-IN"/>
        </w:rPr>
        <w:t>c., M.Phill., Ph.D.,</w:t>
      </w:r>
    </w:p>
    <w:p>
      <w:pPr>
        <w:spacing w:before="157"/>
        <w:ind w:left="127" w:right="805" w:firstLine="0"/>
        <w:jc w:val="center"/>
        <w:rPr>
          <w:rFonts w:ascii="Times New Roman"/>
          <w:b w:val="0"/>
          <w:bCs/>
          <w:sz w:val="24"/>
        </w:rPr>
      </w:pPr>
      <w:r>
        <w:rPr>
          <w:rFonts w:ascii="Times New Roman"/>
          <w:b w:val="0"/>
          <w:bCs/>
          <w:sz w:val="24"/>
        </w:rPr>
        <w:t>Associate</w:t>
      </w:r>
      <w:r>
        <w:rPr>
          <w:rFonts w:ascii="Times New Roman"/>
          <w:b w:val="0"/>
          <w:bCs/>
          <w:spacing w:val="-4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Professor</w:t>
      </w:r>
    </w:p>
    <w:p>
      <w:pPr>
        <w:spacing w:before="161"/>
        <w:ind w:left="127" w:right="801" w:firstLine="0"/>
        <w:jc w:val="center"/>
        <w:rPr>
          <w:rFonts w:ascii="Times New Roman"/>
          <w:b w:val="0"/>
          <w:bCs/>
          <w:sz w:val="24"/>
        </w:rPr>
      </w:pPr>
      <w:r>
        <w:rPr>
          <w:rFonts w:ascii="Times New Roman"/>
          <w:b w:val="0"/>
          <w:bCs/>
          <w:sz w:val="24"/>
        </w:rPr>
        <w:t>School</w:t>
      </w:r>
      <w:r>
        <w:rPr>
          <w:rFonts w:ascii="Times New Roman"/>
          <w:b w:val="0"/>
          <w:bCs/>
          <w:spacing w:val="-2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of</w:t>
      </w:r>
      <w:r>
        <w:rPr>
          <w:rFonts w:ascii="Times New Roman"/>
          <w:b w:val="0"/>
          <w:bCs/>
          <w:spacing w:val="-1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Computer</w:t>
      </w:r>
      <w:r>
        <w:rPr>
          <w:rFonts w:ascii="Times New Roman"/>
          <w:b w:val="0"/>
          <w:bCs/>
          <w:spacing w:val="-2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Studies-MCA</w:t>
      </w:r>
    </w:p>
    <w:p>
      <w:pPr>
        <w:pStyle w:val="12"/>
        <w:rPr>
          <w:rFonts w:ascii="Times New Roman"/>
          <w:b w:val="0"/>
          <w:bCs/>
          <w:sz w:val="20"/>
        </w:rPr>
      </w:pPr>
    </w:p>
    <w:p>
      <w:pPr>
        <w:pStyle w:val="12"/>
        <w:spacing w:before="9"/>
        <w:rPr>
          <w:rFonts w:ascii="Times New Roman"/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3295650</wp:posOffset>
            </wp:positionH>
            <wp:positionV relativeFrom="paragraph">
              <wp:posOffset>227965</wp:posOffset>
            </wp:positionV>
            <wp:extent cx="1173480" cy="1297940"/>
            <wp:effectExtent l="0" t="0" r="7620" b="16510"/>
            <wp:wrapTopAndBottom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728" cy="1297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127" w:right="803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Master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Applications,</w:t>
      </w:r>
    </w:p>
    <w:p>
      <w:pPr>
        <w:spacing w:before="184"/>
        <w:ind w:left="127" w:right="807" w:firstLine="0"/>
        <w:jc w:val="center"/>
        <w:rPr>
          <w:rFonts w:ascii="Times New Roman"/>
          <w:b w:val="0"/>
          <w:bCs/>
          <w:sz w:val="24"/>
        </w:rPr>
      </w:pPr>
      <w:r>
        <w:rPr>
          <w:rFonts w:ascii="Times New Roman"/>
          <w:b w:val="0"/>
          <w:bCs/>
          <w:sz w:val="24"/>
        </w:rPr>
        <w:t>Rathnavel</w:t>
      </w:r>
      <w:r>
        <w:rPr>
          <w:rFonts w:ascii="Times New Roman"/>
          <w:b w:val="0"/>
          <w:bCs/>
          <w:spacing w:val="-2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Subramaniam</w:t>
      </w:r>
      <w:r>
        <w:rPr>
          <w:rFonts w:ascii="Times New Roman"/>
          <w:b w:val="0"/>
          <w:bCs/>
          <w:spacing w:val="-1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College</w:t>
      </w:r>
      <w:r>
        <w:rPr>
          <w:rFonts w:ascii="Times New Roman"/>
          <w:b w:val="0"/>
          <w:bCs/>
          <w:spacing w:val="-3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of</w:t>
      </w:r>
      <w:r>
        <w:rPr>
          <w:rFonts w:ascii="Times New Roman"/>
          <w:b w:val="0"/>
          <w:bCs/>
          <w:spacing w:val="-2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Arts</w:t>
      </w:r>
      <w:r>
        <w:rPr>
          <w:rFonts w:ascii="Times New Roman"/>
          <w:b w:val="0"/>
          <w:bCs/>
          <w:spacing w:val="-1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and</w:t>
      </w:r>
      <w:r>
        <w:rPr>
          <w:rFonts w:ascii="Times New Roman"/>
          <w:b w:val="0"/>
          <w:bCs/>
          <w:spacing w:val="-1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Science</w:t>
      </w:r>
      <w:r>
        <w:rPr>
          <w:rFonts w:ascii="Times New Roman"/>
          <w:b w:val="0"/>
          <w:bCs/>
          <w:spacing w:val="-3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(Autonomous),</w:t>
      </w:r>
    </w:p>
    <w:p>
      <w:pPr>
        <w:spacing w:before="183"/>
        <w:ind w:left="127" w:right="804" w:firstLine="0"/>
        <w:jc w:val="center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>Sulur,</w:t>
      </w:r>
      <w:r>
        <w:rPr>
          <w:rFonts w:ascii="Times New Roman" w:hAnsi="Times New Roman"/>
          <w:b w:val="0"/>
          <w:bCs/>
          <w:spacing w:val="-5"/>
          <w:sz w:val="28"/>
        </w:rPr>
        <w:t xml:space="preserve"> </w:t>
      </w:r>
      <w:r>
        <w:rPr>
          <w:rFonts w:ascii="Times New Roman" w:hAnsi="Times New Roman"/>
          <w:b w:val="0"/>
          <w:bCs/>
          <w:sz w:val="28"/>
        </w:rPr>
        <w:t>Coimbatore –</w:t>
      </w:r>
      <w:r>
        <w:rPr>
          <w:rFonts w:ascii="Times New Roman" w:hAnsi="Times New Roman"/>
          <w:b w:val="0"/>
          <w:bCs/>
          <w:spacing w:val="-3"/>
          <w:sz w:val="28"/>
        </w:rPr>
        <w:t xml:space="preserve"> </w:t>
      </w:r>
      <w:r>
        <w:rPr>
          <w:rFonts w:ascii="Times New Roman" w:hAnsi="Times New Roman"/>
          <w:b w:val="0"/>
          <w:bCs/>
          <w:sz w:val="28"/>
        </w:rPr>
        <w:t>641 402</w:t>
      </w:r>
    </w:p>
    <w:p>
      <w:pPr>
        <w:spacing w:before="187"/>
        <w:ind w:left="127" w:right="802" w:firstLine="0"/>
        <w:jc w:val="center"/>
        <w:rPr>
          <w:rFonts w:ascii="Times New Roman"/>
          <w:b w:val="0"/>
          <w:bCs/>
          <w:sz w:val="28"/>
        </w:rPr>
      </w:pPr>
      <w:r>
        <w:rPr>
          <w:rFonts w:hint="default" w:ascii="Times New Roman"/>
          <w:b w:val="0"/>
          <w:bCs/>
          <w:color w:val="000009"/>
          <w:spacing w:val="-2"/>
          <w:sz w:val="28"/>
          <w:lang w:val="en-IN"/>
        </w:rPr>
        <w:t xml:space="preserve">Dec </w:t>
      </w:r>
      <w:r>
        <w:rPr>
          <w:rFonts w:ascii="Times New Roman"/>
          <w:b w:val="0"/>
          <w:bCs/>
          <w:color w:val="000009"/>
          <w:spacing w:val="-2"/>
          <w:sz w:val="28"/>
        </w:rPr>
        <w:t xml:space="preserve"> </w:t>
      </w:r>
      <w:r>
        <w:rPr>
          <w:rFonts w:ascii="Times New Roman"/>
          <w:b w:val="0"/>
          <w:bCs/>
          <w:color w:val="000009"/>
          <w:sz w:val="28"/>
        </w:rPr>
        <w:t>2022</w:t>
      </w:r>
    </w:p>
    <w:p>
      <w:pPr>
        <w:spacing w:after="0"/>
        <w:jc w:val="center"/>
        <w:rPr>
          <w:rFonts w:ascii="Times New Roman"/>
          <w:b w:val="0"/>
          <w:bCs/>
          <w:sz w:val="28"/>
        </w:rPr>
        <w:sectPr>
          <w:footerReference r:id="rId3" w:type="default"/>
          <w:pgSz w:w="12240" w:h="15840"/>
          <w:pgMar w:top="720" w:right="720" w:bottom="720" w:left="720" w:header="720" w:footer="101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/>
    <w:p>
      <w:pPr>
        <w:spacing w:before="89" w:line="379" w:lineRule="auto"/>
        <w:ind w:left="127" w:right="807" w:firstLine="0"/>
        <w:jc w:val="center"/>
        <w:rPr>
          <w:rFonts w:ascii="Times New Roman"/>
          <w:b w:val="0"/>
          <w:bCs/>
          <w:sz w:val="24"/>
        </w:rPr>
      </w:pPr>
      <w:r>
        <w:rPr>
          <w:rFonts w:ascii="Times New Roman"/>
          <w:b w:val="0"/>
          <w:bCs/>
          <w:sz w:val="28"/>
        </w:rPr>
        <w:t>RATHNAVEL</w:t>
      </w:r>
      <w:r>
        <w:rPr>
          <w:rFonts w:ascii="Times New Roman"/>
          <w:b w:val="0"/>
          <w:bCs/>
          <w:spacing w:val="-4"/>
          <w:sz w:val="28"/>
        </w:rPr>
        <w:t xml:space="preserve"> </w:t>
      </w:r>
      <w:r>
        <w:rPr>
          <w:rFonts w:ascii="Times New Roman"/>
          <w:b w:val="0"/>
          <w:bCs/>
          <w:sz w:val="28"/>
        </w:rPr>
        <w:t>SUBRAMANIAM</w:t>
      </w:r>
      <w:r>
        <w:rPr>
          <w:rFonts w:ascii="Times New Roman"/>
          <w:b w:val="0"/>
          <w:bCs/>
          <w:spacing w:val="-7"/>
          <w:sz w:val="28"/>
        </w:rPr>
        <w:t xml:space="preserve"> </w:t>
      </w:r>
      <w:r>
        <w:rPr>
          <w:rFonts w:ascii="Times New Roman"/>
          <w:b w:val="0"/>
          <w:bCs/>
          <w:sz w:val="28"/>
        </w:rPr>
        <w:t>COLLEGE</w:t>
      </w:r>
      <w:r>
        <w:rPr>
          <w:rFonts w:ascii="Times New Roman"/>
          <w:b w:val="0"/>
          <w:bCs/>
          <w:spacing w:val="-4"/>
          <w:sz w:val="28"/>
        </w:rPr>
        <w:t xml:space="preserve"> </w:t>
      </w:r>
      <w:r>
        <w:rPr>
          <w:rFonts w:ascii="Times New Roman"/>
          <w:b w:val="0"/>
          <w:bCs/>
          <w:sz w:val="28"/>
        </w:rPr>
        <w:t>OF</w:t>
      </w:r>
      <w:r>
        <w:rPr>
          <w:rFonts w:ascii="Times New Roman"/>
          <w:b w:val="0"/>
          <w:bCs/>
          <w:spacing w:val="-2"/>
          <w:sz w:val="28"/>
        </w:rPr>
        <w:t xml:space="preserve"> </w:t>
      </w:r>
      <w:r>
        <w:rPr>
          <w:rFonts w:ascii="Times New Roman"/>
          <w:b w:val="0"/>
          <w:bCs/>
          <w:sz w:val="28"/>
        </w:rPr>
        <w:t>ARTS</w:t>
      </w:r>
      <w:r>
        <w:rPr>
          <w:rFonts w:ascii="Times New Roman"/>
          <w:b w:val="0"/>
          <w:bCs/>
          <w:spacing w:val="-6"/>
          <w:sz w:val="28"/>
        </w:rPr>
        <w:t xml:space="preserve"> </w:t>
      </w:r>
      <w:r>
        <w:rPr>
          <w:rFonts w:ascii="Times New Roman"/>
          <w:b w:val="0"/>
          <w:bCs/>
          <w:sz w:val="28"/>
        </w:rPr>
        <w:t>AND</w:t>
      </w:r>
      <w:r>
        <w:rPr>
          <w:rFonts w:ascii="Times New Roman"/>
          <w:b w:val="0"/>
          <w:bCs/>
          <w:spacing w:val="-3"/>
          <w:sz w:val="28"/>
        </w:rPr>
        <w:t xml:space="preserve"> </w:t>
      </w:r>
      <w:r>
        <w:rPr>
          <w:rFonts w:ascii="Times New Roman"/>
          <w:b w:val="0"/>
          <w:bCs/>
          <w:sz w:val="28"/>
        </w:rPr>
        <w:t>SCIENCE</w:t>
      </w:r>
      <w:r>
        <w:rPr>
          <w:rFonts w:ascii="Times New Roman"/>
          <w:b w:val="0"/>
          <w:bCs/>
          <w:spacing w:val="-67"/>
          <w:sz w:val="28"/>
        </w:rPr>
        <w:t xml:space="preserve"> </w:t>
      </w:r>
      <w:r>
        <w:rPr>
          <w:rFonts w:ascii="Times New Roman"/>
          <w:b w:val="0"/>
          <w:bCs/>
          <w:sz w:val="28"/>
        </w:rPr>
        <w:t>(</w:t>
      </w:r>
      <w:r>
        <w:rPr>
          <w:rFonts w:ascii="Times New Roman"/>
          <w:b w:val="0"/>
          <w:bCs/>
          <w:sz w:val="24"/>
        </w:rPr>
        <w:t>AUTONOMOUS)</w:t>
      </w:r>
    </w:p>
    <w:p>
      <w:pPr>
        <w:spacing w:before="0" w:line="273" w:lineRule="exact"/>
        <w:ind w:left="127" w:right="805" w:firstLine="0"/>
        <w:jc w:val="center"/>
        <w:rPr>
          <w:rFonts w:ascii="Times New Roman"/>
          <w:b w:val="0"/>
          <w:bCs/>
          <w:sz w:val="24"/>
        </w:rPr>
      </w:pPr>
      <w:r>
        <w:rPr>
          <w:rFonts w:ascii="Times New Roman"/>
          <w:b w:val="0"/>
          <w:bCs/>
          <w:sz w:val="24"/>
        </w:rPr>
        <w:t>AFFLIATED</w:t>
      </w:r>
      <w:r>
        <w:rPr>
          <w:rFonts w:ascii="Times New Roman"/>
          <w:b w:val="0"/>
          <w:bCs/>
          <w:spacing w:val="-2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TO</w:t>
      </w:r>
      <w:r>
        <w:rPr>
          <w:rFonts w:ascii="Times New Roman"/>
          <w:b w:val="0"/>
          <w:bCs/>
          <w:spacing w:val="-2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BHARATHIAR</w:t>
      </w:r>
      <w:r>
        <w:rPr>
          <w:rFonts w:ascii="Times New Roman"/>
          <w:b w:val="0"/>
          <w:bCs/>
          <w:spacing w:val="-1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UNIVERSITY</w:t>
      </w:r>
    </w:p>
    <w:p>
      <w:pPr>
        <w:spacing w:before="182" w:line="398" w:lineRule="auto"/>
        <w:ind w:left="2324" w:right="3003" w:firstLine="0"/>
        <w:jc w:val="center"/>
        <w:rPr>
          <w:rFonts w:ascii="Times New Roman"/>
          <w:b w:val="0"/>
          <w:bCs/>
          <w:sz w:val="24"/>
        </w:rPr>
      </w:pPr>
      <w:r>
        <w:rPr>
          <w:rFonts w:ascii="Times New Roman"/>
          <w:b w:val="0"/>
          <w:bCs/>
          <w:sz w:val="24"/>
        </w:rPr>
        <w:t>NAAC</w:t>
      </w:r>
      <w:r>
        <w:rPr>
          <w:rFonts w:ascii="Times New Roman"/>
          <w:b w:val="0"/>
          <w:bCs/>
          <w:spacing w:val="-3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Re-accredited</w:t>
      </w:r>
      <w:r>
        <w:rPr>
          <w:rFonts w:ascii="Times New Roman"/>
          <w:b w:val="0"/>
          <w:bCs/>
          <w:spacing w:val="-2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&amp;</w:t>
      </w:r>
      <w:r>
        <w:rPr>
          <w:rFonts w:ascii="Times New Roman"/>
          <w:b w:val="0"/>
          <w:bCs/>
          <w:spacing w:val="-1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ISO</w:t>
      </w:r>
      <w:r>
        <w:rPr>
          <w:rFonts w:ascii="Times New Roman"/>
          <w:b w:val="0"/>
          <w:bCs/>
          <w:spacing w:val="-2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9000:2008</w:t>
      </w:r>
      <w:r>
        <w:rPr>
          <w:rFonts w:ascii="Times New Roman"/>
          <w:b w:val="0"/>
          <w:bCs/>
          <w:spacing w:val="-2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Certified</w:t>
      </w:r>
      <w:r>
        <w:rPr>
          <w:rFonts w:ascii="Times New Roman"/>
          <w:b w:val="0"/>
          <w:bCs/>
          <w:spacing w:val="-57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SULUR,</w:t>
      </w:r>
      <w:r>
        <w:rPr>
          <w:rFonts w:ascii="Times New Roman"/>
          <w:b w:val="0"/>
          <w:bCs/>
          <w:spacing w:val="-1"/>
          <w:sz w:val="24"/>
        </w:rPr>
        <w:t xml:space="preserve"> </w:t>
      </w:r>
      <w:r>
        <w:rPr>
          <w:rFonts w:ascii="Times New Roman"/>
          <w:b w:val="0"/>
          <w:bCs/>
          <w:sz w:val="24"/>
        </w:rPr>
        <w:t>COIMBATORE-641402.</w:t>
      </w:r>
    </w:p>
    <w:p>
      <w:pPr>
        <w:pStyle w:val="12"/>
        <w:spacing w:before="8"/>
        <w:rPr>
          <w:rFonts w:ascii="Times New Roman"/>
          <w:b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3124200</wp:posOffset>
            </wp:positionH>
            <wp:positionV relativeFrom="paragraph">
              <wp:posOffset>132080</wp:posOffset>
            </wp:positionV>
            <wp:extent cx="1517015" cy="1340485"/>
            <wp:effectExtent l="0" t="0" r="6985" b="12065"/>
            <wp:wrapTopAndBottom/>
            <wp:docPr id="16" name="image2.jpe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jpeg" descr="logo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715" cy="134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spacing w:before="4"/>
        <w:rPr>
          <w:rFonts w:ascii="Times New Roman"/>
          <w:b/>
          <w:sz w:val="20"/>
        </w:rPr>
      </w:pPr>
    </w:p>
    <w:p>
      <w:pPr>
        <w:spacing w:before="0"/>
        <w:ind w:left="127" w:right="802" w:firstLine="0"/>
        <w:jc w:val="center"/>
        <w:rPr>
          <w:rFonts w:ascii="Times New Roman"/>
          <w:b w:val="0"/>
          <w:bCs/>
          <w:sz w:val="28"/>
        </w:rPr>
      </w:pPr>
      <w:r>
        <w:rPr>
          <w:rFonts w:hint="default" w:ascii="Times New Roman"/>
          <w:b w:val="0"/>
          <w:bCs/>
          <w:color w:val="000009"/>
          <w:spacing w:val="-2"/>
          <w:sz w:val="28"/>
          <w:lang w:val="en-IN"/>
        </w:rPr>
        <w:t xml:space="preserve">Dec </w:t>
      </w:r>
      <w:r>
        <w:rPr>
          <w:rFonts w:ascii="Times New Roman"/>
          <w:b w:val="0"/>
          <w:bCs/>
          <w:color w:val="000009"/>
          <w:spacing w:val="-2"/>
          <w:sz w:val="28"/>
        </w:rPr>
        <w:t xml:space="preserve"> </w:t>
      </w:r>
      <w:r>
        <w:rPr>
          <w:rFonts w:ascii="Times New Roman"/>
          <w:b w:val="0"/>
          <w:bCs/>
          <w:color w:val="000009"/>
          <w:sz w:val="28"/>
        </w:rPr>
        <w:t>2022</w:t>
      </w:r>
    </w:p>
    <w:p>
      <w:pPr>
        <w:spacing w:before="204"/>
        <w:ind w:left="127" w:right="803" w:firstLine="0"/>
        <w:jc w:val="center"/>
        <w:rPr>
          <w:rFonts w:hint="default" w:ascii="Times New Roman" w:hAnsi="Times New Roman"/>
          <w:b w:val="0"/>
          <w:bCs/>
          <w:sz w:val="28"/>
          <w:lang w:val="en-IN"/>
        </w:rPr>
      </w:pPr>
      <w:r>
        <w:rPr>
          <w:rFonts w:ascii="Times New Roman" w:hAnsi="Times New Roman"/>
          <w:b w:val="0"/>
          <w:bCs/>
          <w:sz w:val="24"/>
        </w:rPr>
        <w:t>Register</w:t>
      </w:r>
      <w:r>
        <w:rPr>
          <w:rFonts w:ascii="Times New Roman" w:hAnsi="Times New Roman"/>
          <w:b w:val="0"/>
          <w:bCs/>
          <w:spacing w:val="-2"/>
          <w:sz w:val="24"/>
        </w:rPr>
        <w:t xml:space="preserve"> </w:t>
      </w:r>
      <w:r>
        <w:rPr>
          <w:rFonts w:ascii="Times New Roman" w:hAnsi="Times New Roman"/>
          <w:b w:val="0"/>
          <w:bCs/>
          <w:sz w:val="24"/>
        </w:rPr>
        <w:t>Number</w:t>
      </w:r>
      <w:r>
        <w:rPr>
          <w:rFonts w:ascii="Times New Roman" w:hAnsi="Times New Roman"/>
          <w:b w:val="0"/>
          <w:bCs/>
          <w:spacing w:val="-3"/>
          <w:sz w:val="24"/>
        </w:rPr>
        <w:t xml:space="preserve"> </w:t>
      </w:r>
      <w:r>
        <w:rPr>
          <w:rFonts w:ascii="Times New Roman" w:hAnsi="Times New Roman"/>
          <w:b w:val="0"/>
          <w:bCs/>
          <w:sz w:val="24"/>
        </w:rPr>
        <w:t>–</w:t>
      </w:r>
      <w:r>
        <w:rPr>
          <w:rFonts w:ascii="Times New Roman" w:hAnsi="Times New Roman"/>
          <w:b w:val="0"/>
          <w:bCs/>
          <w:spacing w:val="-2"/>
          <w:sz w:val="24"/>
        </w:rPr>
        <w:t xml:space="preserve"> </w:t>
      </w:r>
      <w:r>
        <w:rPr>
          <w:rFonts w:ascii="Times New Roman" w:hAnsi="Times New Roman"/>
          <w:b w:val="0"/>
          <w:bCs/>
          <w:sz w:val="28"/>
        </w:rPr>
        <w:t>1P2</w:t>
      </w:r>
      <w:r>
        <w:rPr>
          <w:rFonts w:hint="default" w:ascii="Times New Roman" w:hAnsi="Times New Roman"/>
          <w:b w:val="0"/>
          <w:bCs/>
          <w:sz w:val="28"/>
          <w:lang w:val="en-IN"/>
        </w:rPr>
        <w:t>2</w:t>
      </w:r>
      <w:r>
        <w:rPr>
          <w:rFonts w:ascii="Times New Roman" w:hAnsi="Times New Roman"/>
          <w:b w:val="0"/>
          <w:bCs/>
          <w:sz w:val="28"/>
        </w:rPr>
        <w:t>MC0</w:t>
      </w:r>
      <w:r>
        <w:rPr>
          <w:rFonts w:hint="default" w:ascii="Times New Roman" w:hAnsi="Times New Roman"/>
          <w:b w:val="0"/>
          <w:bCs/>
          <w:sz w:val="28"/>
          <w:lang w:val="en-IN"/>
        </w:rPr>
        <w:t>43</w:t>
      </w:r>
    </w:p>
    <w:p>
      <w:pPr>
        <w:pStyle w:val="12"/>
        <w:rPr>
          <w:rFonts w:ascii="Times New Roman"/>
          <w:b w:val="0"/>
          <w:bCs/>
          <w:sz w:val="30"/>
        </w:rPr>
      </w:pPr>
    </w:p>
    <w:p>
      <w:pPr>
        <w:pStyle w:val="12"/>
        <w:spacing w:before="9"/>
        <w:rPr>
          <w:rFonts w:ascii="Times New Roman"/>
          <w:b/>
          <w:sz w:val="23"/>
        </w:rPr>
      </w:pPr>
    </w:p>
    <w:p>
      <w:pPr>
        <w:bidi w:val="0"/>
        <w:ind w:firstLine="700" w:firstLineChars="25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Certified bonafide original record of work done by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SADAIPANDI A</w:t>
      </w:r>
    </w:p>
    <w:p>
      <w:pPr>
        <w:pStyle w:val="12"/>
        <w:rPr>
          <w:rFonts w:ascii="Times New Roman"/>
          <w:b/>
          <w:sz w:val="30"/>
        </w:rPr>
      </w:pPr>
    </w:p>
    <w:p>
      <w:pPr>
        <w:pStyle w:val="12"/>
        <w:rPr>
          <w:rFonts w:ascii="Times New Roman"/>
          <w:b/>
          <w:sz w:val="30"/>
        </w:rPr>
      </w:pPr>
    </w:p>
    <w:p>
      <w:pPr>
        <w:pStyle w:val="12"/>
        <w:rPr>
          <w:rFonts w:ascii="Times New Roman"/>
          <w:b/>
          <w:sz w:val="30"/>
        </w:rPr>
      </w:pPr>
    </w:p>
    <w:p>
      <w:pPr>
        <w:pStyle w:val="12"/>
        <w:rPr>
          <w:rFonts w:ascii="Times New Roman"/>
          <w:b/>
          <w:sz w:val="30"/>
        </w:rPr>
      </w:pPr>
    </w:p>
    <w:p>
      <w:pPr>
        <w:pStyle w:val="12"/>
        <w:spacing w:before="11"/>
        <w:rPr>
          <w:rFonts w:ascii="Times New Roman"/>
          <w:b/>
          <w:sz w:val="27"/>
        </w:rPr>
      </w:pPr>
    </w:p>
    <w:p>
      <w:pPr>
        <w:tabs>
          <w:tab w:val="left" w:pos="7341"/>
        </w:tabs>
        <w:spacing w:before="0"/>
        <w:ind w:left="1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Internal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Supervisor</w:t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>HOD</w:t>
      </w:r>
    </w:p>
    <w:p>
      <w:pPr>
        <w:pStyle w:val="12"/>
        <w:rPr>
          <w:rFonts w:ascii="Times New Roman"/>
          <w:b/>
          <w:sz w:val="30"/>
        </w:rPr>
      </w:pPr>
    </w:p>
    <w:p>
      <w:pPr>
        <w:pStyle w:val="12"/>
        <w:rPr>
          <w:rFonts w:ascii="Times New Roman"/>
          <w:b/>
          <w:sz w:val="30"/>
        </w:rPr>
      </w:pPr>
    </w:p>
    <w:p>
      <w:pPr>
        <w:pStyle w:val="12"/>
        <w:spacing w:before="7"/>
        <w:rPr>
          <w:rFonts w:ascii="Times New Roman"/>
          <w:b/>
          <w:sz w:val="34"/>
        </w:rPr>
      </w:pPr>
    </w:p>
    <w:p>
      <w:pPr>
        <w:spacing w:before="0"/>
        <w:ind w:left="140" w:right="0" w:firstLine="140" w:firstLineChars="5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Submitted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project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Evaluation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Viva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voice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held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on</w:t>
      </w:r>
      <w:r>
        <w:rPr>
          <w:rFonts w:ascii="Times New Roman" w:hAnsi="Times New Roman"/>
          <w:b/>
          <w:sz w:val="28"/>
        </w:rPr>
        <w:t>………………….</w:t>
      </w:r>
    </w:p>
    <w:p>
      <w:pPr>
        <w:pStyle w:val="12"/>
        <w:rPr>
          <w:rFonts w:ascii="Times New Roman"/>
          <w:b/>
          <w:sz w:val="30"/>
        </w:rPr>
      </w:pPr>
    </w:p>
    <w:p>
      <w:pPr>
        <w:pStyle w:val="12"/>
        <w:rPr>
          <w:rFonts w:ascii="Times New Roman"/>
          <w:b/>
          <w:sz w:val="30"/>
        </w:rPr>
      </w:pPr>
    </w:p>
    <w:p>
      <w:pPr>
        <w:pStyle w:val="12"/>
        <w:spacing w:before="3"/>
        <w:rPr>
          <w:rFonts w:ascii="Times New Roman"/>
          <w:b/>
          <w:sz w:val="34"/>
        </w:rPr>
      </w:pPr>
    </w:p>
    <w:p>
      <w:pPr>
        <w:tabs>
          <w:tab w:val="left" w:pos="6621"/>
        </w:tabs>
        <w:spacing w:before="0"/>
        <w:ind w:left="1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Internal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Examiner</w:t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>External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Examiner</w:t>
      </w:r>
    </w:p>
    <w:p/>
    <w:p/>
    <w:p/>
    <w:p>
      <w:pPr>
        <w:rPr>
          <w:rFonts w:hint="default"/>
          <w:lang w:val="en-IN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</w:p>
    <w:p>
      <w:pPr>
        <w:pStyle w:val="13"/>
        <w:ind w:firstLine="2801" w:firstLineChars="500"/>
      </w:pPr>
      <w:r>
        <w:rPr>
          <w:color w:val="001F5F"/>
        </w:rPr>
        <w:t>PORTFOLIO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PROJECT</w:t>
      </w:r>
    </w:p>
    <w:p>
      <w:pPr>
        <w:rPr>
          <w:rFonts w:hint="default"/>
          <w:lang w:val="en-IN"/>
        </w:rPr>
      </w:pPr>
    </w:p>
    <w:p>
      <w:pPr>
        <w:ind w:firstLine="803" w:firstLineChars="200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Chapter-1:</w:t>
      </w:r>
    </w:p>
    <w:p>
      <w:pPr>
        <w:pStyle w:val="14"/>
        <w:ind w:firstLine="1600" w:firstLineChars="500"/>
      </w:pPr>
      <w:r>
        <w:fldChar w:fldCharType="begin"/>
      </w:r>
      <w:r>
        <w:instrText xml:space="preserve"> HYPERLINK \l "_TOC_250001" </w:instrText>
      </w:r>
      <w:r>
        <w:fldChar w:fldCharType="separate"/>
      </w:r>
      <w:r>
        <w:t>Video</w:t>
      </w:r>
      <w:r>
        <w:rPr>
          <w:spacing w:val="-7"/>
        </w:rPr>
        <w:t xml:space="preserve"> </w:t>
      </w:r>
      <w:r>
        <w:t>Introduction</w:t>
      </w:r>
      <w:r>
        <w:fldChar w:fldCharType="end"/>
      </w:r>
    </w:p>
    <w:p>
      <w:pPr>
        <w:ind w:firstLine="1760" w:firstLineChars="550"/>
        <w:rPr>
          <w:rFonts w:hint="default"/>
          <w:lang w:val="en-IN"/>
        </w:rPr>
      </w:pPr>
      <w:r>
        <w:t>1.1</w:t>
      </w:r>
      <w:r>
        <w:rPr>
          <w:rFonts w:hint="default"/>
          <w:lang w:val="en-IN"/>
        </w:rPr>
        <w:t xml:space="preserve">    </w:t>
      </w:r>
      <w:r>
        <w:t>YouTube</w:t>
      </w:r>
      <w:r>
        <w:rPr>
          <w:spacing w:val="-5"/>
        </w:rPr>
        <w:t xml:space="preserve"> </w:t>
      </w:r>
      <w:r>
        <w:t>video</w:t>
      </w:r>
      <w:r>
        <w:rPr>
          <w:rFonts w:hint="default"/>
          <w:lang w:val="en-IN"/>
        </w:rPr>
        <w:t xml:space="preserve">                                                                     6</w:t>
      </w:r>
    </w:p>
    <w:p>
      <w:pPr>
        <w:ind w:firstLine="1760" w:firstLineChars="550"/>
      </w:pPr>
    </w:p>
    <w:p>
      <w:pPr>
        <w:ind w:firstLine="803" w:firstLineChars="200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Chapter-2:</w:t>
      </w:r>
    </w:p>
    <w:p>
      <w:pPr>
        <w:spacing w:before="194"/>
        <w:ind w:right="0" w:firstLine="1760" w:firstLineChars="550"/>
        <w:jc w:val="left"/>
        <w:rPr>
          <w:rFonts w:hint="default" w:ascii="Calibri"/>
          <w:sz w:val="32"/>
          <w:lang w:val="en-IN"/>
        </w:rPr>
      </w:pPr>
      <w:r>
        <w:rPr>
          <w:rFonts w:ascii="Calibri"/>
          <w:sz w:val="32"/>
        </w:rPr>
        <w:t>Website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Bio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Score</w:t>
      </w:r>
      <w:r>
        <w:rPr>
          <w:rFonts w:hint="default" w:ascii="Calibri"/>
          <w:sz w:val="32"/>
          <w:lang w:val="en-IN"/>
        </w:rPr>
        <w:t xml:space="preserve">                                                                         7</w:t>
      </w:r>
    </w:p>
    <w:p>
      <w:pPr>
        <w:pStyle w:val="20"/>
        <w:numPr>
          <w:ilvl w:val="1"/>
          <w:numId w:val="1"/>
        </w:numPr>
        <w:tabs>
          <w:tab w:val="left" w:pos="860"/>
          <w:tab w:val="left" w:pos="861"/>
        </w:tabs>
        <w:spacing w:before="190" w:after="0" w:line="240" w:lineRule="auto"/>
        <w:ind w:left="2641" w:leftChars="0" w:right="0" w:hanging="721" w:firstLineChars="0"/>
        <w:jc w:val="left"/>
        <w:rPr>
          <w:sz w:val="32"/>
        </w:rPr>
      </w:pPr>
      <w:r>
        <w:rPr>
          <w:sz w:val="32"/>
        </w:rPr>
        <w:t>About</w:t>
      </w:r>
      <w:r>
        <w:rPr>
          <w:spacing w:val="-1"/>
          <w:sz w:val="32"/>
        </w:rPr>
        <w:t xml:space="preserve"> </w:t>
      </w:r>
      <w:r>
        <w:rPr>
          <w:sz w:val="32"/>
        </w:rPr>
        <w:t>me</w:t>
      </w:r>
    </w:p>
    <w:p>
      <w:pPr>
        <w:pStyle w:val="20"/>
        <w:numPr>
          <w:ilvl w:val="1"/>
          <w:numId w:val="1"/>
        </w:numPr>
        <w:tabs>
          <w:tab w:val="left" w:pos="860"/>
          <w:tab w:val="left" w:pos="861"/>
        </w:tabs>
        <w:spacing w:before="191" w:after="0" w:line="240" w:lineRule="auto"/>
        <w:ind w:left="2641" w:leftChars="0" w:right="0" w:hanging="721" w:firstLineChars="0"/>
        <w:jc w:val="left"/>
        <w:rPr>
          <w:sz w:val="32"/>
        </w:rPr>
      </w:pPr>
      <w:r>
        <w:rPr>
          <w:sz w:val="32"/>
        </w:rPr>
        <w:t>Contact</w:t>
      </w:r>
      <w:r>
        <w:rPr>
          <w:spacing w:val="-6"/>
          <w:sz w:val="32"/>
        </w:rPr>
        <w:t xml:space="preserve"> </w:t>
      </w:r>
      <w:r>
        <w:rPr>
          <w:sz w:val="32"/>
        </w:rPr>
        <w:t>Information</w:t>
      </w:r>
    </w:p>
    <w:p>
      <w:pPr>
        <w:ind w:firstLine="803" w:firstLineChars="200"/>
        <w:rPr>
          <w:rFonts w:hint="default"/>
          <w:b/>
          <w:bCs/>
          <w:sz w:val="40"/>
          <w:szCs w:val="40"/>
          <w:lang w:val="en-IN"/>
        </w:rPr>
      </w:pPr>
    </w:p>
    <w:p>
      <w:pPr>
        <w:ind w:firstLine="803" w:firstLineChars="200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 xml:space="preserve">Chapter-3:                                                                            </w:t>
      </w:r>
      <w:r>
        <w:rPr>
          <w:rFonts w:hint="default"/>
          <w:b w:val="0"/>
          <w:bCs w:val="0"/>
          <w:sz w:val="32"/>
          <w:szCs w:val="32"/>
          <w:lang w:val="en-IN"/>
        </w:rPr>
        <w:t>15</w:t>
      </w:r>
    </w:p>
    <w:p>
      <w:pPr>
        <w:spacing w:before="194"/>
        <w:ind w:right="0" w:firstLine="1760" w:firstLineChars="550"/>
        <w:jc w:val="left"/>
        <w:rPr>
          <w:rFonts w:ascii="Calibri"/>
          <w:sz w:val="32"/>
        </w:rPr>
      </w:pPr>
      <w:r>
        <w:rPr>
          <w:rFonts w:ascii="Calibri"/>
          <w:sz w:val="32"/>
        </w:rPr>
        <w:t>Pages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&amp;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Navigations</w:t>
      </w:r>
    </w:p>
    <w:p>
      <w:pPr>
        <w:pStyle w:val="20"/>
        <w:numPr>
          <w:ilvl w:val="1"/>
          <w:numId w:val="2"/>
        </w:numPr>
        <w:tabs>
          <w:tab w:val="left" w:pos="860"/>
          <w:tab w:val="left" w:pos="861"/>
        </w:tabs>
        <w:spacing w:before="193" w:after="0" w:line="240" w:lineRule="auto"/>
        <w:ind w:left="2641" w:leftChars="0" w:right="0" w:hanging="721" w:firstLineChars="0"/>
        <w:jc w:val="left"/>
        <w:rPr>
          <w:sz w:val="32"/>
        </w:rPr>
      </w:pPr>
      <w:r>
        <w:rPr>
          <w:sz w:val="32"/>
        </w:rPr>
        <w:t>Landing</w:t>
      </w:r>
      <w:r>
        <w:rPr>
          <w:spacing w:val="-3"/>
          <w:sz w:val="32"/>
        </w:rPr>
        <w:t xml:space="preserve"> </w:t>
      </w:r>
      <w:r>
        <w:rPr>
          <w:sz w:val="32"/>
        </w:rPr>
        <w:t>Page</w:t>
      </w:r>
    </w:p>
    <w:p>
      <w:pPr>
        <w:ind w:firstLine="1920" w:firstLineChars="600"/>
        <w:rPr>
          <w:rFonts w:hint="default"/>
          <w:sz w:val="40"/>
          <w:szCs w:val="40"/>
          <w:lang w:val="en-IN"/>
        </w:rPr>
      </w:pPr>
      <w:r>
        <w:rPr>
          <w:rFonts w:hint="default"/>
          <w:sz w:val="32"/>
          <w:szCs w:val="32"/>
          <w:lang w:val="en-IN"/>
        </w:rPr>
        <w:t>3.2    Mobile View sample for one background image</w:t>
      </w:r>
    </w:p>
    <w:p>
      <w:pPr>
        <w:pStyle w:val="20"/>
        <w:numPr>
          <w:ilvl w:val="0"/>
          <w:numId w:val="0"/>
        </w:numPr>
        <w:tabs>
          <w:tab w:val="left" w:pos="860"/>
          <w:tab w:val="left" w:pos="861"/>
        </w:tabs>
        <w:spacing w:before="190" w:after="0" w:line="240" w:lineRule="auto"/>
        <w:ind w:right="0" w:rightChars="0" w:firstLine="1920" w:firstLineChars="600"/>
        <w:jc w:val="left"/>
        <w:rPr>
          <w:sz w:val="32"/>
        </w:rPr>
      </w:pPr>
      <w:r>
        <w:rPr>
          <w:rFonts w:hint="default"/>
          <w:sz w:val="32"/>
          <w:lang w:val="en-IN"/>
        </w:rPr>
        <w:t xml:space="preserve">3.3  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</w:p>
    <w:p>
      <w:pPr>
        <w:pStyle w:val="20"/>
        <w:numPr>
          <w:ilvl w:val="0"/>
          <w:numId w:val="0"/>
        </w:numPr>
        <w:tabs>
          <w:tab w:val="left" w:pos="860"/>
          <w:tab w:val="left" w:pos="861"/>
        </w:tabs>
        <w:spacing w:before="190" w:after="0" w:line="240" w:lineRule="auto"/>
        <w:ind w:left="1920" w:leftChars="0" w:right="0" w:rightChars="0"/>
        <w:jc w:val="left"/>
        <w:rPr>
          <w:sz w:val="32"/>
        </w:rPr>
      </w:pPr>
      <w:r>
        <w:rPr>
          <w:rFonts w:hint="default"/>
          <w:sz w:val="32"/>
          <w:lang w:val="en-IN"/>
        </w:rPr>
        <w:t xml:space="preserve">3.4   </w:t>
      </w:r>
      <w:r>
        <w:rPr>
          <w:sz w:val="32"/>
        </w:rPr>
        <w:t>Navigation</w:t>
      </w:r>
      <w:r>
        <w:rPr>
          <w:spacing w:val="-3"/>
          <w:sz w:val="32"/>
        </w:rPr>
        <w:t xml:space="preserve"> </w:t>
      </w:r>
      <w:r>
        <w:rPr>
          <w:sz w:val="32"/>
        </w:rPr>
        <w:t>Bar</w:t>
      </w:r>
    </w:p>
    <w:p>
      <w:pPr>
        <w:pStyle w:val="20"/>
        <w:numPr>
          <w:ilvl w:val="0"/>
          <w:numId w:val="0"/>
        </w:numPr>
        <w:tabs>
          <w:tab w:val="left" w:pos="860"/>
          <w:tab w:val="left" w:pos="861"/>
        </w:tabs>
        <w:spacing w:before="193" w:after="0" w:line="240" w:lineRule="auto"/>
        <w:ind w:left="1920" w:leftChars="0" w:right="0" w:rightChars="0"/>
        <w:jc w:val="left"/>
        <w:rPr>
          <w:sz w:val="32"/>
        </w:rPr>
      </w:pPr>
      <w:r>
        <w:rPr>
          <w:rFonts w:hint="default"/>
          <w:sz w:val="32"/>
          <w:lang w:val="en-IN"/>
        </w:rPr>
        <w:t xml:space="preserve">3.5   </w:t>
      </w:r>
      <w:r>
        <w:rPr>
          <w:sz w:val="32"/>
        </w:rPr>
        <w:t>Skill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</w:p>
    <w:p>
      <w:pPr>
        <w:ind w:firstLine="803" w:firstLineChars="200"/>
        <w:rPr>
          <w:rFonts w:hint="default"/>
          <w:b/>
          <w:bCs/>
          <w:sz w:val="40"/>
          <w:szCs w:val="40"/>
          <w:lang w:val="en-IN"/>
        </w:rPr>
      </w:pPr>
    </w:p>
    <w:p>
      <w:pPr>
        <w:ind w:firstLine="803" w:firstLineChars="200"/>
        <w:rPr>
          <w:rFonts w:hint="default"/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Chapter-4:</w:t>
      </w:r>
      <w:r>
        <w:rPr>
          <w:rFonts w:hint="default"/>
          <w:b/>
          <w:bCs/>
          <w:sz w:val="40"/>
          <w:szCs w:val="40"/>
          <w:lang w:val="en-IN"/>
        </w:rPr>
        <w:t xml:space="preserve">                                                                            </w:t>
      </w:r>
      <w:r>
        <w:rPr>
          <w:rFonts w:hint="default"/>
          <w:b w:val="0"/>
          <w:bCs w:val="0"/>
          <w:sz w:val="32"/>
          <w:szCs w:val="32"/>
          <w:lang w:val="en-IN"/>
        </w:rPr>
        <w:t>43</w:t>
      </w:r>
    </w:p>
    <w:p>
      <w:pPr>
        <w:spacing w:before="196"/>
        <w:ind w:left="140" w:right="0" w:firstLine="1600" w:firstLineChars="500"/>
        <w:jc w:val="left"/>
        <w:rPr>
          <w:rFonts w:ascii="Calibri"/>
          <w:sz w:val="32"/>
        </w:rPr>
      </w:pPr>
      <w:r>
        <w:rPr>
          <w:rFonts w:ascii="Calibri"/>
          <w:sz w:val="32"/>
        </w:rPr>
        <w:t>Style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Score</w:t>
      </w:r>
    </w:p>
    <w:p>
      <w:pPr>
        <w:ind w:firstLine="1920" w:firstLineChars="600"/>
        <w:rPr>
          <w:sz w:val="32"/>
        </w:rPr>
      </w:pPr>
      <w:r>
        <w:rPr>
          <w:rFonts w:hint="default"/>
          <w:sz w:val="32"/>
          <w:lang w:val="en-IN"/>
        </w:rPr>
        <w:t>4.1</w:t>
      </w:r>
      <w:r>
        <w:rPr>
          <w:sz w:val="32"/>
        </w:rPr>
        <w:t>Styles</w:t>
      </w:r>
    </w:p>
    <w:p>
      <w:pPr>
        <w:ind w:firstLine="1920" w:firstLineChars="600"/>
        <w:rPr>
          <w:sz w:val="32"/>
        </w:rPr>
      </w:pPr>
    </w:p>
    <w:p>
      <w:pPr>
        <w:ind w:firstLine="1920" w:firstLineChars="600"/>
        <w:rPr>
          <w:sz w:val="32"/>
        </w:rPr>
      </w:pPr>
      <w:r>
        <w:rPr>
          <w:rFonts w:hint="default"/>
          <w:sz w:val="32"/>
          <w:lang w:val="en-IN"/>
        </w:rPr>
        <w:t>4.2</w:t>
      </w:r>
      <w:r>
        <w:rPr>
          <w:sz w:val="32"/>
        </w:rPr>
        <w:t>Style</w:t>
      </w:r>
      <w:r>
        <w:rPr>
          <w:spacing w:val="-4"/>
          <w:sz w:val="32"/>
        </w:rPr>
        <w:t xml:space="preserve"> </w:t>
      </w:r>
      <w:r>
        <w:rPr>
          <w:sz w:val="32"/>
        </w:rPr>
        <w:t>links</w:t>
      </w:r>
    </w:p>
    <w:p>
      <w:pPr>
        <w:ind w:firstLine="1920" w:firstLineChars="600"/>
        <w:rPr>
          <w:sz w:val="32"/>
        </w:rPr>
      </w:pPr>
    </w:p>
    <w:p>
      <w:pPr>
        <w:pStyle w:val="20"/>
        <w:numPr>
          <w:ilvl w:val="0"/>
          <w:numId w:val="0"/>
        </w:numPr>
        <w:tabs>
          <w:tab w:val="left" w:pos="860"/>
          <w:tab w:val="left" w:pos="861"/>
        </w:tabs>
        <w:spacing w:before="20" w:after="0" w:line="240" w:lineRule="auto"/>
        <w:ind w:right="0" w:rightChars="0" w:firstLine="800" w:firstLineChars="200"/>
        <w:jc w:val="left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Chapter-5:</w:t>
      </w:r>
    </w:p>
    <w:p>
      <w:pPr>
        <w:spacing w:before="194"/>
        <w:ind w:left="140" w:right="0" w:firstLine="1600" w:firstLineChars="500"/>
        <w:jc w:val="left"/>
        <w:rPr>
          <w:rFonts w:hint="default" w:ascii="Calibri"/>
          <w:sz w:val="32"/>
          <w:lang w:val="en-IN"/>
        </w:rPr>
      </w:pPr>
      <w:r>
        <w:rPr>
          <w:rFonts w:ascii="Calibri"/>
          <w:sz w:val="32"/>
        </w:rPr>
        <w:t>Website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include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following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Information</w:t>
      </w:r>
      <w:r>
        <w:rPr>
          <w:rFonts w:hint="default" w:ascii="Calibri"/>
          <w:sz w:val="32"/>
          <w:lang w:val="en-IN"/>
        </w:rPr>
        <w:t xml:space="preserve">                              44</w:t>
      </w:r>
    </w:p>
    <w:p>
      <w:pPr>
        <w:pStyle w:val="20"/>
        <w:numPr>
          <w:ilvl w:val="1"/>
          <w:numId w:val="3"/>
        </w:numPr>
        <w:tabs>
          <w:tab w:val="left" w:pos="860"/>
          <w:tab w:val="left" w:pos="861"/>
        </w:tabs>
        <w:spacing w:before="190" w:after="0" w:line="240" w:lineRule="auto"/>
        <w:ind w:left="2641" w:leftChars="0" w:right="0" w:hanging="721" w:firstLineChars="0"/>
        <w:jc w:val="left"/>
        <w:rPr>
          <w:sz w:val="32"/>
        </w:rPr>
      </w:pPr>
      <w:r>
        <w:rPr>
          <w:sz w:val="32"/>
        </w:rPr>
        <w:t>Project</w:t>
      </w:r>
      <w:r>
        <w:rPr>
          <w:spacing w:val="-1"/>
          <w:sz w:val="32"/>
        </w:rPr>
        <w:t xml:space="preserve"> </w:t>
      </w:r>
      <w:r>
        <w:rPr>
          <w:sz w:val="32"/>
        </w:rPr>
        <w:t>link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Github</w:t>
      </w:r>
    </w:p>
    <w:p>
      <w:pPr>
        <w:pStyle w:val="20"/>
        <w:numPr>
          <w:ilvl w:val="1"/>
          <w:numId w:val="3"/>
        </w:numPr>
        <w:tabs>
          <w:tab w:val="left" w:pos="860"/>
          <w:tab w:val="left" w:pos="861"/>
        </w:tabs>
        <w:spacing w:before="192" w:after="0" w:line="240" w:lineRule="auto"/>
        <w:ind w:left="2641" w:leftChars="0" w:right="0" w:hanging="721" w:firstLineChars="0"/>
        <w:jc w:val="left"/>
        <w:rPr>
          <w:sz w:val="32"/>
        </w:rPr>
      </w:pPr>
      <w:r>
        <w:rPr>
          <w:sz w:val="32"/>
        </w:rPr>
        <w:t>Project</w:t>
      </w:r>
      <w:r>
        <w:rPr>
          <w:spacing w:val="-4"/>
          <w:sz w:val="32"/>
        </w:rPr>
        <w:t xml:space="preserve"> </w:t>
      </w:r>
      <w:r>
        <w:rPr>
          <w:sz w:val="32"/>
        </w:rPr>
        <w:t>Description</w:t>
      </w:r>
    </w:p>
    <w:p>
      <w:pPr>
        <w:pStyle w:val="20"/>
        <w:numPr>
          <w:ilvl w:val="0"/>
          <w:numId w:val="0"/>
        </w:numPr>
        <w:tabs>
          <w:tab w:val="left" w:pos="860"/>
          <w:tab w:val="left" w:pos="861"/>
        </w:tabs>
        <w:spacing w:before="20" w:after="0" w:line="240" w:lineRule="auto"/>
        <w:ind w:right="0" w:rightChars="0" w:firstLine="800" w:firstLineChars="200"/>
        <w:jc w:val="left"/>
        <w:rPr>
          <w:rFonts w:hint="default"/>
          <w:b/>
          <w:bCs/>
          <w:sz w:val="40"/>
          <w:szCs w:val="40"/>
          <w:lang w:val="en-IN"/>
        </w:rPr>
      </w:pPr>
    </w:p>
    <w:p>
      <w:pPr>
        <w:ind w:firstLine="1920" w:firstLineChars="600"/>
        <w:rPr>
          <w:sz w:val="32"/>
        </w:rPr>
      </w:pPr>
    </w:p>
    <w:p>
      <w:pPr>
        <w:ind w:firstLine="803" w:firstLineChars="200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Chapter-6:</w:t>
      </w:r>
    </w:p>
    <w:p>
      <w:pPr>
        <w:spacing w:before="194"/>
        <w:ind w:right="0" w:firstLine="1600" w:firstLineChars="500"/>
        <w:jc w:val="left"/>
        <w:rPr>
          <w:rFonts w:hint="default" w:ascii="Calibri"/>
          <w:sz w:val="32"/>
          <w:lang w:val="en-IN"/>
        </w:rPr>
      </w:pPr>
      <w:r>
        <w:rPr>
          <w:rFonts w:ascii="Calibri"/>
          <w:sz w:val="32"/>
        </w:rPr>
        <w:t>Bootstrap</w:t>
      </w:r>
      <w:r>
        <w:rPr>
          <w:rFonts w:hint="default" w:ascii="Calibri"/>
          <w:sz w:val="32"/>
          <w:lang w:val="en-IN"/>
        </w:rPr>
        <w:t xml:space="preserve">                                                                                      47</w:t>
      </w:r>
    </w:p>
    <w:p>
      <w:pPr>
        <w:tabs>
          <w:tab w:val="left" w:pos="860"/>
        </w:tabs>
        <w:spacing w:before="193"/>
        <w:ind w:left="14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ab/>
      </w:r>
      <w:r>
        <w:rPr>
          <w:rFonts w:hint="default" w:ascii="Calibri"/>
          <w:sz w:val="32"/>
          <w:lang w:val="en-IN"/>
        </w:rPr>
        <w:t xml:space="preserve">              </w:t>
      </w:r>
      <w:r>
        <w:rPr>
          <w:rFonts w:ascii="Calibri"/>
          <w:sz w:val="32"/>
        </w:rPr>
        <w:t>6.1</w:t>
      </w:r>
      <w:r>
        <w:rPr>
          <w:rFonts w:hint="default" w:ascii="Calibri"/>
          <w:sz w:val="32"/>
          <w:lang w:val="en-IN"/>
        </w:rPr>
        <w:t xml:space="preserve">     </w:t>
      </w:r>
      <w:r>
        <w:rPr>
          <w:rFonts w:ascii="Calibri"/>
          <w:sz w:val="32"/>
        </w:rPr>
        <w:t>Uses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Bootstrap</w:t>
      </w:r>
    </w:p>
    <w:p>
      <w:pPr>
        <w:tabs>
          <w:tab w:val="left" w:pos="860"/>
        </w:tabs>
        <w:spacing w:before="193"/>
        <w:ind w:right="0" w:firstLine="803" w:firstLineChars="200"/>
        <w:jc w:val="left"/>
        <w:rPr>
          <w:rFonts w:hint="default" w:ascii="Calibri"/>
          <w:b/>
          <w:bCs/>
          <w:sz w:val="40"/>
          <w:szCs w:val="40"/>
          <w:lang w:val="en-IN"/>
        </w:rPr>
      </w:pPr>
      <w:r>
        <w:rPr>
          <w:rFonts w:hint="default" w:ascii="Calibri"/>
          <w:b/>
          <w:bCs/>
          <w:sz w:val="40"/>
          <w:szCs w:val="40"/>
          <w:lang w:val="en-IN"/>
        </w:rPr>
        <w:t>Chapter-7:</w:t>
      </w:r>
    </w:p>
    <w:p>
      <w:pPr>
        <w:spacing w:before="197"/>
        <w:ind w:left="140" w:right="0" w:firstLine="1440" w:firstLineChars="450"/>
        <w:jc w:val="left"/>
        <w:rPr>
          <w:rFonts w:hint="default" w:ascii="Calibri"/>
          <w:sz w:val="32"/>
          <w:lang w:val="en-IN"/>
        </w:rPr>
      </w:pPr>
      <w:r>
        <w:rPr>
          <w:rFonts w:ascii="Calibri"/>
          <w:sz w:val="32"/>
        </w:rPr>
        <w:t>Project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README</w:t>
      </w:r>
      <w:r>
        <w:rPr>
          <w:rFonts w:hint="default" w:ascii="Calibri"/>
          <w:sz w:val="32"/>
          <w:lang w:val="en-IN"/>
        </w:rPr>
        <w:t xml:space="preserve">                                                                            48</w:t>
      </w:r>
    </w:p>
    <w:p>
      <w:pPr>
        <w:pStyle w:val="20"/>
        <w:numPr>
          <w:ilvl w:val="1"/>
          <w:numId w:val="4"/>
        </w:numPr>
        <w:tabs>
          <w:tab w:val="left" w:pos="860"/>
          <w:tab w:val="left" w:pos="861"/>
        </w:tabs>
        <w:spacing w:before="190" w:after="0" w:line="240" w:lineRule="auto"/>
        <w:ind w:left="2641" w:leftChars="0" w:right="0" w:hanging="721" w:firstLineChars="0"/>
        <w:jc w:val="left"/>
        <w:rPr>
          <w:sz w:val="32"/>
        </w:rPr>
      </w:pPr>
      <w:r>
        <w:rPr>
          <w:sz w:val="32"/>
        </w:rPr>
        <w:t>Title</w:t>
      </w:r>
      <w:r>
        <w:rPr>
          <w:spacing w:val="-6"/>
          <w:sz w:val="32"/>
        </w:rPr>
        <w:t xml:space="preserve"> </w:t>
      </w:r>
      <w:r>
        <w:rPr>
          <w:sz w:val="32"/>
        </w:rPr>
        <w:t>description</w:t>
      </w:r>
    </w:p>
    <w:p>
      <w:pPr>
        <w:pStyle w:val="20"/>
        <w:numPr>
          <w:ilvl w:val="1"/>
          <w:numId w:val="4"/>
        </w:numPr>
        <w:tabs>
          <w:tab w:val="left" w:pos="860"/>
          <w:tab w:val="left" w:pos="861"/>
        </w:tabs>
        <w:spacing w:before="190" w:after="0" w:line="240" w:lineRule="auto"/>
        <w:ind w:left="2641" w:leftChars="0" w:right="0" w:hanging="721" w:firstLineChars="0"/>
        <w:jc w:val="left"/>
        <w:rPr>
          <w:sz w:val="32"/>
        </w:rPr>
      </w:pPr>
      <w:r>
        <w:rPr>
          <w:sz w:val="32"/>
        </w:rPr>
        <w:t>How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run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project</w:t>
      </w:r>
    </w:p>
    <w:p>
      <w:pPr>
        <w:pStyle w:val="20"/>
        <w:numPr>
          <w:ilvl w:val="1"/>
          <w:numId w:val="4"/>
        </w:numPr>
        <w:tabs>
          <w:tab w:val="left" w:pos="860"/>
          <w:tab w:val="left" w:pos="861"/>
        </w:tabs>
        <w:spacing w:before="193" w:after="0" w:line="240" w:lineRule="auto"/>
        <w:ind w:left="2641" w:leftChars="0" w:right="0" w:hanging="721" w:firstLineChars="0"/>
        <w:jc w:val="left"/>
        <w:rPr>
          <w:sz w:val="32"/>
        </w:rPr>
      </w:pPr>
      <w:r>
        <w:rPr>
          <w:sz w:val="32"/>
        </w:rPr>
        <w:t>Future</w:t>
      </w:r>
      <w:r>
        <w:rPr>
          <w:spacing w:val="-7"/>
          <w:sz w:val="32"/>
        </w:rPr>
        <w:t xml:space="preserve"> </w:t>
      </w:r>
      <w:r>
        <w:rPr>
          <w:sz w:val="32"/>
        </w:rPr>
        <w:t>improvement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project</w:t>
      </w:r>
    </w:p>
    <w:p>
      <w:pPr>
        <w:tabs>
          <w:tab w:val="left" w:pos="860"/>
        </w:tabs>
        <w:spacing w:before="193"/>
        <w:ind w:right="0" w:firstLine="803" w:firstLineChars="200"/>
        <w:jc w:val="left"/>
        <w:rPr>
          <w:rFonts w:hint="default" w:ascii="Calibri"/>
          <w:b/>
          <w:bCs/>
          <w:sz w:val="36"/>
          <w:szCs w:val="36"/>
          <w:lang w:val="en-IN"/>
        </w:rPr>
      </w:pPr>
      <w:r>
        <w:rPr>
          <w:rFonts w:hint="default" w:ascii="Calibri"/>
          <w:b/>
          <w:bCs/>
          <w:sz w:val="40"/>
          <w:szCs w:val="40"/>
          <w:lang w:val="en-IN"/>
        </w:rPr>
        <w:t xml:space="preserve">Chapter-8:                                                                   </w:t>
      </w:r>
      <w:r>
        <w:rPr>
          <w:rFonts w:hint="default" w:ascii="Calibri"/>
          <w:b/>
          <w:bCs/>
          <w:sz w:val="36"/>
          <w:szCs w:val="36"/>
          <w:lang w:val="en-IN"/>
        </w:rPr>
        <w:t xml:space="preserve">     </w:t>
      </w:r>
      <w:r>
        <w:rPr>
          <w:rFonts w:hint="default" w:ascii="Calibri"/>
          <w:b w:val="0"/>
          <w:bCs w:val="0"/>
          <w:sz w:val="36"/>
          <w:szCs w:val="36"/>
          <w:lang w:val="en-IN"/>
        </w:rPr>
        <w:t xml:space="preserve"> 51</w:t>
      </w:r>
    </w:p>
    <w:p>
      <w:pPr>
        <w:tabs>
          <w:tab w:val="left" w:pos="860"/>
        </w:tabs>
        <w:spacing w:before="193"/>
        <w:ind w:right="0" w:firstLine="803" w:firstLineChars="200"/>
        <w:jc w:val="left"/>
        <w:rPr>
          <w:rFonts w:hint="default" w:ascii="Calibri"/>
          <w:b w:val="0"/>
          <w:bCs w:val="0"/>
          <w:sz w:val="36"/>
          <w:szCs w:val="36"/>
          <w:lang w:val="en-IN"/>
        </w:rPr>
      </w:pPr>
      <w:r>
        <w:rPr>
          <w:rFonts w:hint="default" w:ascii="Calibri"/>
          <w:b/>
          <w:bCs/>
          <w:sz w:val="40"/>
          <w:szCs w:val="40"/>
          <w:lang w:val="en-IN"/>
        </w:rPr>
        <w:t xml:space="preserve">        </w:t>
      </w:r>
      <w:r>
        <w:rPr>
          <w:rFonts w:hint="default" w:ascii="Calibri"/>
          <w:b w:val="0"/>
          <w:bCs w:val="0"/>
          <w:sz w:val="36"/>
          <w:szCs w:val="36"/>
          <w:lang w:val="en-IN"/>
        </w:rPr>
        <w:t xml:space="preserve"> File Sturcture</w:t>
      </w:r>
    </w:p>
    <w:p>
      <w:pPr>
        <w:tabs>
          <w:tab w:val="left" w:pos="860"/>
        </w:tabs>
        <w:spacing w:before="193"/>
        <w:ind w:right="0" w:firstLine="1760" w:firstLineChars="550"/>
        <w:jc w:val="left"/>
        <w:rPr>
          <w:rFonts w:hint="default" w:ascii="Calibri"/>
          <w:b w:val="0"/>
          <w:bCs w:val="0"/>
          <w:sz w:val="36"/>
          <w:szCs w:val="36"/>
          <w:lang w:val="en-IN"/>
        </w:rPr>
      </w:pPr>
      <w:r>
        <w:rPr>
          <w:rFonts w:hint="default" w:ascii="Calibri"/>
          <w:b w:val="0"/>
          <w:bCs w:val="0"/>
          <w:sz w:val="32"/>
          <w:szCs w:val="32"/>
          <w:lang w:val="en-IN"/>
        </w:rPr>
        <w:t>8.1</w:t>
      </w:r>
      <w:r>
        <w:rPr>
          <w:rFonts w:ascii="Calibri"/>
          <w:sz w:val="32"/>
        </w:rPr>
        <w:t>Github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file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structure</w:t>
      </w:r>
    </w:p>
    <w:p>
      <w:pPr>
        <w:tabs>
          <w:tab w:val="left" w:pos="860"/>
        </w:tabs>
        <w:spacing w:before="193"/>
        <w:ind w:right="0" w:firstLine="803" w:firstLineChars="200"/>
        <w:jc w:val="left"/>
        <w:rPr>
          <w:rFonts w:hint="default" w:ascii="Calibri"/>
          <w:b/>
          <w:bCs/>
          <w:sz w:val="40"/>
          <w:szCs w:val="40"/>
          <w:lang w:val="en-IN"/>
        </w:rPr>
      </w:pPr>
    </w:p>
    <w:p>
      <w:pPr>
        <w:tabs>
          <w:tab w:val="left" w:pos="860"/>
        </w:tabs>
        <w:spacing w:before="193"/>
        <w:ind w:right="0" w:firstLine="803" w:firstLineChars="200"/>
        <w:jc w:val="left"/>
        <w:rPr>
          <w:rFonts w:hint="default" w:ascii="Calibri"/>
          <w:b/>
          <w:bCs/>
          <w:sz w:val="40"/>
          <w:szCs w:val="40"/>
          <w:lang w:val="en-IN"/>
        </w:rPr>
      </w:pPr>
      <w:r>
        <w:rPr>
          <w:rFonts w:hint="default" w:ascii="Calibri"/>
          <w:b/>
          <w:bCs/>
          <w:sz w:val="40"/>
          <w:szCs w:val="40"/>
          <w:lang w:val="en-IN"/>
        </w:rPr>
        <w:t xml:space="preserve">      </w:t>
      </w:r>
    </w:p>
    <w:p>
      <w:pPr>
        <w:ind w:firstLine="803" w:firstLineChars="200"/>
        <w:rPr>
          <w:b/>
          <w:bCs/>
          <w:sz w:val="40"/>
          <w:szCs w:val="40"/>
        </w:rPr>
      </w:pPr>
    </w:p>
    <w:p>
      <w:pPr>
        <w:rPr>
          <w:rFonts w:hint="default"/>
          <w:b/>
          <w:bCs/>
          <w:sz w:val="40"/>
          <w:szCs w:val="40"/>
          <w:lang w:val="en-IN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</w:p>
    <w:p>
      <w:pPr>
        <w:rPr>
          <w:rFonts w:hint="default"/>
          <w:lang w:val="en-IN"/>
        </w:rPr>
      </w:pPr>
    </w:p>
    <w:p/>
    <w:p/>
    <w:p/>
    <w:p/>
    <w:p/>
    <w:p/>
    <w:p/>
    <w:p/>
    <w:p/>
    <w:p/>
    <w:p/>
    <w:p/>
    <w:p/>
    <w:p/>
    <w:p/>
    <w:p>
      <w:pPr>
        <w:pStyle w:val="2"/>
        <w:bidi w:val="0"/>
        <w:ind w:firstLine="3373" w:firstLineChars="600"/>
        <w:rPr>
          <w:rFonts w:hint="default"/>
          <w:lang w:val="en-IN"/>
        </w:rPr>
      </w:pPr>
      <w:r>
        <w:rPr>
          <w:rFonts w:hint="default"/>
          <w:sz w:val="56"/>
          <w:szCs w:val="56"/>
          <w:lang w:val="en-IN"/>
        </w:rPr>
        <w:t>Portfolio Project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3"/>
        <w:bidi w:val="0"/>
        <w:rPr>
          <w:rFonts w:hint="default"/>
          <w:lang w:val="en-IN"/>
        </w:rPr>
      </w:pPr>
    </w:p>
    <w:p>
      <w:pPr>
        <w:pStyle w:val="13"/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</w:t>
      </w:r>
    </w:p>
    <w:p>
      <w:pPr>
        <w:rPr>
          <w:rFonts w:hint="default"/>
          <w:lang w:val="en-IN"/>
        </w:rPr>
      </w:pPr>
    </w:p>
    <w:p>
      <w:pPr>
        <w:pStyle w:val="13"/>
        <w:ind w:firstLine="2801" w:firstLineChars="5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  <w:r>
        <w:rPr>
          <w:color w:val="001F5F"/>
        </w:rPr>
        <w:t>PORTFOLIO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PROJECT</w:t>
      </w:r>
    </w:p>
    <w:p>
      <w:pPr>
        <w:pStyle w:val="3"/>
        <w:bidi w:val="0"/>
        <w:rPr>
          <w:rFonts w:hint="default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Chapter 1:</w:t>
      </w:r>
    </w:p>
    <w:p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              You Tube Video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687060" cy="1410970"/>
            <wp:effectExtent l="0" t="0" r="8890" b="17780"/>
            <wp:docPr id="3" name="Picture 3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6"/>
        <w:ind w:left="140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Source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z w:val="36"/>
        </w:rPr>
        <w:t>code:</w:t>
      </w:r>
    </w:p>
    <w:p>
      <w:pPr>
        <w:pStyle w:val="12"/>
        <w:spacing w:before="10"/>
        <w:rPr>
          <w:rFonts w:ascii="Calibri"/>
          <w:sz w:val="13"/>
        </w:rPr>
      </w:pPr>
    </w:p>
    <w:p>
      <w:pPr>
        <w:spacing w:before="0" w:line="425" w:lineRule="exact"/>
        <w:ind w:left="140" w:right="0" w:firstLine="0"/>
        <w:jc w:val="left"/>
        <w:rPr>
          <w:rFonts w:ascii="Calibri"/>
          <w:sz w:val="36"/>
        </w:rPr>
      </w:pPr>
      <w: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2783840</wp:posOffset>
                </wp:positionV>
                <wp:extent cx="5981065" cy="1328420"/>
                <wp:effectExtent l="0" t="0" r="635" b="508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065" cy="13284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2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*video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section*/</w:t>
                            </w:r>
                          </w:p>
                          <w:p>
                            <w:pPr>
                              <w:pStyle w:val="12"/>
                              <w:spacing w:before="39" w:line="278" w:lineRule="auto"/>
                              <w:ind w:left="259" w:right="5925" w:hanging="231"/>
                            </w:pPr>
                            <w:r>
                              <w:rPr>
                                <w:color w:val="D6B97C"/>
                              </w:rPr>
                              <w:t>#video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flex-direction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column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max-width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1400px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12"/>
                              <w:spacing w:before="1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12"/>
                              <w:spacing w:before="37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12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black</w:t>
                            </w:r>
                            <w:r>
                              <w:rPr>
                                <w:color w:val="D3D3D3"/>
                              </w:rPr>
                              <w:t>;}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55pt;margin-top:219.2pt;height:104.6pt;width:470.95pt;mso-position-horizontal-relative:page;mso-wrap-distance-bottom:0pt;mso-wrap-distance-top:0pt;z-index:-251653120;mso-width-relative:page;mso-height-relative:page;" fillcolor="#1E1E1E" filled="t" stroked="f" coordsize="21600,21600" o:gfxdata="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P6g37TZAAAADAEAAA8AAAAAAAAAAQAgAAAAIgAAAGRycy9kb3du&#10;cmV2LnhtbFBLAQIUABQAAAAIAIdO4kAIa3pqxQEAAJ0DAAAOAAAAAAAAAAEAIAAAACgBAABkcnMv&#10;ZTJvRG9jLnhtbFBLBQYAAAAABgAGAFkBAABf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2"/>
                        <w:spacing w:line="245" w:lineRule="exact"/>
                        <w:ind w:left="28"/>
                      </w:pPr>
                      <w:r>
                        <w:rPr>
                          <w:color w:val="6A9954"/>
                        </w:rPr>
                        <w:t>*video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section*/</w:t>
                      </w:r>
                    </w:p>
                    <w:p>
                      <w:pPr>
                        <w:pStyle w:val="12"/>
                        <w:spacing w:before="39" w:line="278" w:lineRule="auto"/>
                        <w:ind w:left="259" w:right="5925" w:hanging="231"/>
                      </w:pPr>
                      <w:r>
                        <w:rPr>
                          <w:color w:val="D6B97C"/>
                        </w:rPr>
                        <w:t>#video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>flex-direction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column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max-width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1400px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12"/>
                        <w:spacing w:before="1"/>
                        <w:ind w:left="259"/>
                      </w:pP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12"/>
                        <w:spacing w:before="37"/>
                        <w:ind w:left="259"/>
                      </w:pP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12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black</w:t>
                      </w:r>
                      <w:r>
                        <w:rPr>
                          <w:color w:val="D3D3D3"/>
                        </w:rPr>
                        <w:t>;}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840740</wp:posOffset>
                </wp:positionH>
                <wp:positionV relativeFrom="paragraph">
                  <wp:posOffset>81280</wp:posOffset>
                </wp:positionV>
                <wp:extent cx="6184265" cy="2347595"/>
                <wp:effectExtent l="0" t="0" r="6985" b="14605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4265" cy="23475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"/>
                              <w:ind w:left="28" w:right="0" w:firstLine="0"/>
                              <w:jc w:val="left"/>
                              <w:rPr>
                                <w:rFonts w:ascii="Calibri"/>
                                <w:sz w:val="36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36"/>
                              </w:rPr>
                              <w:t>HTML:</w:t>
                            </w:r>
                          </w:p>
                          <w:p>
                            <w:pPr>
                              <w:pStyle w:val="12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section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"video"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12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12"/>
                              <w:spacing w:before="3"/>
                            </w:pPr>
                          </w:p>
                          <w:p>
                            <w:pPr>
                              <w:pStyle w:val="12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F44646"/>
                              </w:rPr>
                              <w:t>center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12"/>
                              <w:spacing w:before="40" w:line="276" w:lineRule="auto"/>
                              <w:ind w:left="28" w:firstLine="575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iframe </w:t>
                            </w: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"560"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"315"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"https://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"http://www.youtube.com/embed/fPTDlSTF9lA"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CE9178"/>
                              </w:rPr>
                              <w:t>www.youtube.com/embed/fPTDlSTF9lA"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fldChar w:fldCharType="end"/>
                            </w:r>
                            <w:r>
                              <w:rPr>
                                <w:color w:val="9CDCFD"/>
                              </w:rPr>
                              <w:t>title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"YouTube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video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player"</w:t>
                            </w:r>
                          </w:p>
                          <w:p>
                            <w:pPr>
                              <w:pStyle w:val="12"/>
                              <w:spacing w:before="164" w:line="278" w:lineRule="auto"/>
                              <w:ind w:left="28" w:right="961" w:firstLine="806"/>
                            </w:pPr>
                            <w:r>
                              <w:rPr>
                                <w:color w:val="9CDCFD"/>
                              </w:rPr>
                              <w:t>frameborder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"0" </w:t>
                            </w:r>
                            <w:r>
                              <w:rPr>
                                <w:color w:val="9CDCFD"/>
                              </w:rPr>
                              <w:t>allow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"accelerometer; autoplay; clipboard-write;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encrypted-media;</w:t>
                            </w:r>
                            <w:r>
                              <w:rPr>
                                <w:color w:val="CE9178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gyroscope;</w:t>
                            </w:r>
                            <w:r>
                              <w:rPr>
                                <w:color w:val="CE9178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picture-in-picture"</w:t>
                            </w:r>
                            <w:r>
                              <w:rPr>
                                <w:color w:val="CE917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allowfullscreen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iframe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12"/>
                              <w:spacing w:before="5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12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F44646"/>
                              </w:rPr>
                              <w:t>center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12"/>
                              <w:spacing w:before="38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section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2pt;margin-top:6.4pt;height:184.85pt;width:486.95pt;mso-position-horizontal-relative:page;mso-wrap-distance-bottom:0pt;mso-wrap-distance-top:0pt;z-index:-251654144;mso-width-relative:page;mso-height-relative:page;" fillcolor="#1E1E1E" filled="t" stroked="f" coordsize="21600,21600" o:gfxdata="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95ncPtgAAAALAQAADwAAAAAAAAABACAAAAAiAAAAZHJzL2Rvd25y&#10;ZXYueG1sUEsBAhQAFAAAAAgAh07iQJBvWTXFAQAAnQMAAA4AAAAAAAAAAQAgAAAAJwEAAGRycy9l&#10;Mm9Eb2MueG1sUEsFBgAAAAAGAAYAWQEAAF4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"/>
                        <w:ind w:left="28" w:right="0" w:firstLine="0"/>
                        <w:jc w:val="left"/>
                        <w:rPr>
                          <w:rFonts w:ascii="Calibri"/>
                          <w:sz w:val="36"/>
                        </w:rPr>
                      </w:pPr>
                      <w:r>
                        <w:rPr>
                          <w:rFonts w:ascii="Calibri"/>
                          <w:color w:val="FFFFFF"/>
                          <w:sz w:val="36"/>
                        </w:rPr>
                        <w:t>HTML:</w:t>
                      </w:r>
                    </w:p>
                    <w:p>
                      <w:pPr>
                        <w:pStyle w:val="12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section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"video"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12"/>
                        <w:rPr>
                          <w:sz w:val="20"/>
                        </w:rPr>
                      </w:pPr>
                    </w:p>
                    <w:p>
                      <w:pPr>
                        <w:pStyle w:val="12"/>
                        <w:spacing w:before="3"/>
                      </w:pPr>
                    </w:p>
                    <w:p>
                      <w:pPr>
                        <w:pStyle w:val="12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F44646"/>
                        </w:rPr>
                        <w:t>center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12"/>
                        <w:spacing w:before="40" w:line="276" w:lineRule="auto"/>
                        <w:ind w:left="28" w:firstLine="575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iframe </w:t>
                      </w: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"560"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"315"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"https://</w:t>
                      </w:r>
                      <w:r>
                        <w:fldChar w:fldCharType="begin"/>
                      </w:r>
                      <w:r>
                        <w:instrText xml:space="preserve"> HYPERLINK "http://www.youtube.com/embed/fPTDlSTF9lA" \h </w:instrText>
                      </w:r>
                      <w:r>
                        <w:fldChar w:fldCharType="separate"/>
                      </w:r>
                      <w:r>
                        <w:rPr>
                          <w:color w:val="CE9178"/>
                        </w:rPr>
                        <w:t>www.youtube.com/embed/fPTDlSTF9lA"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9"/>
                        </w:rPr>
                        <w:fldChar w:fldCharType="end"/>
                      </w:r>
                      <w:r>
                        <w:rPr>
                          <w:color w:val="9CDCFD"/>
                        </w:rPr>
                        <w:t>title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"YouTube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video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player"</w:t>
                      </w:r>
                    </w:p>
                    <w:p>
                      <w:pPr>
                        <w:pStyle w:val="12"/>
                        <w:spacing w:before="164" w:line="278" w:lineRule="auto"/>
                        <w:ind w:left="28" w:right="961" w:firstLine="806"/>
                      </w:pPr>
                      <w:r>
                        <w:rPr>
                          <w:color w:val="9CDCFD"/>
                        </w:rPr>
                        <w:t>frameborder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"0" </w:t>
                      </w:r>
                      <w:r>
                        <w:rPr>
                          <w:color w:val="9CDCFD"/>
                        </w:rPr>
                        <w:t>allow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"accelerometer; autoplay; clipboard-write;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encrypted-media;</w:t>
                      </w:r>
                      <w:r>
                        <w:rPr>
                          <w:color w:val="CE9178"/>
                          <w:spacing w:val="-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gyroscope;</w:t>
                      </w:r>
                      <w:r>
                        <w:rPr>
                          <w:color w:val="CE9178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picture-in-picture"</w:t>
                      </w:r>
                      <w:r>
                        <w:rPr>
                          <w:color w:val="CE9178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allowfullscreen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iframe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12"/>
                        <w:spacing w:before="5"/>
                        <w:rPr>
                          <w:sz w:val="24"/>
                        </w:rPr>
                      </w:pPr>
                    </w:p>
                    <w:p>
                      <w:pPr>
                        <w:pStyle w:val="12"/>
                        <w:ind w:left="28"/>
                      </w:pP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F44646"/>
                        </w:rPr>
                        <w:t>center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12"/>
                        <w:spacing w:before="38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section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/>
          <w:sz w:val="36"/>
        </w:rPr>
        <w:t>CSS:</w:t>
      </w:r>
    </w:p>
    <w:p>
      <w:pPr>
        <w:pStyle w:val="12"/>
        <w:spacing w:before="3"/>
        <w:rPr>
          <w:rFonts w:ascii="Calibri"/>
          <w:sz w:val="17"/>
        </w:rPr>
      </w:pPr>
    </w:p>
    <w:p>
      <w:pPr>
        <w:spacing w:after="0"/>
        <w:rPr>
          <w:rFonts w:ascii="Calibri"/>
          <w:sz w:val="17"/>
        </w:rPr>
        <w:sectPr>
          <w:pgSz w:w="12240" w:h="15840"/>
          <w:pgMar w:top="720" w:right="720" w:bottom="720" w:left="720" w:header="0" w:footer="101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rPr>
          <w:rFonts w:hint="default"/>
          <w:lang w:val="en-IN"/>
        </w:rPr>
      </w:pPr>
    </w:p>
    <w:p>
      <w:pPr>
        <w:pStyle w:val="2"/>
        <w:rPr>
          <w:rFonts w:hint="default"/>
          <w:lang w:val="en-IN"/>
        </w:rPr>
      </w:pPr>
      <w:r>
        <w:rPr>
          <w:rFonts w:hint="default"/>
          <w:lang w:val="en-IN"/>
        </w:rPr>
        <w:t>Chapter2:</w:t>
      </w:r>
    </w:p>
    <w:p>
      <w:pPr>
        <w:pStyle w:val="2"/>
        <w:ind w:firstLine="3313" w:firstLineChars="750"/>
      </w:pPr>
      <w:r>
        <w:t>Website</w:t>
      </w:r>
      <w:r>
        <w:rPr>
          <w:spacing w:val="-2"/>
        </w:rPr>
        <w:t xml:space="preserve"> </w:t>
      </w:r>
      <w:r>
        <w:t>Bio</w:t>
      </w:r>
      <w:r>
        <w:rPr>
          <w:spacing w:val="-3"/>
        </w:rPr>
        <w:t xml:space="preserve"> </w:t>
      </w:r>
      <w:r>
        <w:t>Score</w:t>
      </w:r>
    </w:p>
    <w:p>
      <w:pPr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2.1About me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44640" cy="3429000"/>
            <wp:effectExtent l="0" t="0" r="3810" b="0"/>
            <wp:docPr id="37" name="Picture 37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1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83"/>
      </w:pPr>
      <w:r>
        <w:t>Description:</w:t>
      </w:r>
    </w:p>
    <w:p>
      <w:pPr>
        <w:spacing w:before="196" w:line="259" w:lineRule="auto"/>
        <w:ind w:left="140" w:right="1164" w:firstLine="719"/>
        <w:jc w:val="both"/>
        <w:rPr>
          <w:rFonts w:ascii="Calibri"/>
          <w:sz w:val="28"/>
          <w:szCs w:val="28"/>
        </w:rPr>
      </w:pPr>
      <w:r>
        <w:rPr>
          <w:rFonts w:ascii="Calibri"/>
          <w:sz w:val="28"/>
          <w:szCs w:val="28"/>
        </w:rPr>
        <w:t>In this page, there is an Image of mine, paragraph about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me and also an option called DOWNLOAD RESUME. So, that if</w:t>
      </w:r>
      <w:r>
        <w:rPr>
          <w:rFonts w:ascii="Calibri"/>
          <w:spacing w:val="-79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any user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want to see the resume they can directly download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from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here.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about section start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"about"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"about"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"max-width"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About 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"about-content"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"column left"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"./images/11.png"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"column right"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I'm sadaipandi. and I'm a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"typing-2"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And I completed my UG Course Electronics and Communication Systems from Cherran College with  dynamic and enthusiastic person looking for the job Web Design and Development mostly specializing in front end development. A firm believer in my own abilities, I am also a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         team player who thrives in a challenging environment.I am a fresher with new and dynamics project ideas. Well-versed in numerous programming languages including HTML5,CSS, JavaScript and strong background in project management and customer relations.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"./CV_2022-11-28-015633.pdf"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download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"cv/sample.pdf"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Download Resume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CSS: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about section styling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45%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cover;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solid black;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rgb(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black;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55%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justify;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inline-block;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background: crimson;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solid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ease-in-out;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white;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2.2Page content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44640" cy="3737610"/>
            <wp:effectExtent l="0" t="0" r="3810" b="15240"/>
            <wp:docPr id="40" name="Picture 40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1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4"/>
        <w:spacing w:before="0"/>
      </w:pPr>
      <w:r>
        <w:t>Description:</w:t>
      </w:r>
    </w:p>
    <w:p>
      <w:pPr>
        <w:spacing w:before="196" w:line="259" w:lineRule="auto"/>
        <w:ind w:left="140" w:right="924" w:firstLine="719"/>
        <w:jc w:val="left"/>
        <w:rPr>
          <w:rFonts w:ascii="Calibri"/>
          <w:sz w:val="28"/>
          <w:szCs w:val="28"/>
        </w:rPr>
        <w:sectPr>
          <w:pgSz w:w="12240" w:h="15840"/>
          <w:pgMar w:top="1440" w:right="620" w:bottom="1200" w:left="1300" w:header="0" w:footer="101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  <w:r>
        <w:rPr>
          <w:rFonts w:ascii="Calibri"/>
          <w:sz w:val="28"/>
          <w:szCs w:val="28"/>
        </w:rPr>
        <w:t>The above displayed figure is a contact page in the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website.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If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user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wants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contact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me,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they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can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fill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form</w:t>
      </w:r>
      <w:r>
        <w:rPr>
          <w:rFonts w:ascii="Calibri"/>
          <w:spacing w:val="-78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with their valid details. Once the user filled and submitted the</w:t>
      </w:r>
      <w:r>
        <w:rPr>
          <w:rFonts w:ascii="Calibri"/>
          <w:spacing w:val="-79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form the page will be displayed as figure . This will be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possible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only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after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filled the all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fields in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 form.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HTML:</w:t>
      </w:r>
    </w:p>
    <w:p>
      <w:pPr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contact section start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"max-width"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Contact 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"contact-content"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"column left"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If you are interested in working together? Please fill out the form aside with some info about your project and I will get back to you as soon as I can. Please allow a couple days for me to respond.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"fas fa-user"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sadaipandi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"fas fa-map-marker-alt"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thannerpanthal,tiruppur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"fas fa-envelope"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sadaipandi248@gmail.com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"column right"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Message 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"fields"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"field name"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"field email"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"field"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"Subject"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"field textarea"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"Message.."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"button-area"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Send message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CSS: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contact section styling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textarea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caret-color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red;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calc(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justify;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.icons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.sub-title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#333;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.fields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.field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.fields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.field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.field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solid lightgrey;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17px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'Poppins'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.field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input:focus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textarea:focus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#b3b3b3;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.button-area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.button-area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block;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160px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nowrap;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solid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ease-in-out;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.button-area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button:hover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white;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Chapter3:</w:t>
      </w:r>
    </w:p>
    <w:p>
      <w:pPr>
        <w:pStyle w:val="4"/>
        <w:bidi w:val="0"/>
        <w:rPr>
          <w:rFonts w:hint="default"/>
          <w:sz w:val="40"/>
          <w:szCs w:val="40"/>
          <w:lang w:val="en-IN"/>
        </w:rPr>
      </w:pPr>
      <w:r>
        <w:rPr>
          <w:rFonts w:hint="default"/>
          <w:lang w:val="en-IN"/>
        </w:rPr>
        <w:t xml:space="preserve">                                     </w:t>
      </w:r>
      <w:r>
        <w:rPr>
          <w:rFonts w:hint="default"/>
          <w:sz w:val="40"/>
          <w:szCs w:val="40"/>
          <w:lang w:val="en-IN"/>
        </w:rPr>
        <w:t xml:space="preserve"> Pages&amp;Navigation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3.1Landing Page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drawing>
          <wp:inline distT="0" distB="0" distL="114300" distR="114300">
            <wp:extent cx="6634480" cy="3198495"/>
            <wp:effectExtent l="0" t="0" r="13970" b="1905"/>
            <wp:docPr id="41" name="Picture 41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(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"/>
      </w:pPr>
      <w:r>
        <w:rPr>
          <w:rFonts w:hint="default"/>
          <w:lang w:val="en-IN"/>
        </w:rPr>
        <w:t xml:space="preserve">  </w:t>
      </w:r>
      <w:r>
        <w:rPr>
          <w:rFonts w:hint="default"/>
          <w:b/>
          <w:bCs/>
          <w:lang w:val="en-IN"/>
        </w:rPr>
        <w:t xml:space="preserve">   </w:t>
      </w:r>
      <w:r>
        <w:rPr>
          <w:b/>
          <w:bCs/>
        </w:rPr>
        <w:t>Description:</w:t>
      </w:r>
    </w:p>
    <w:p>
      <w:pPr>
        <w:spacing w:before="196" w:line="259" w:lineRule="auto"/>
        <w:ind w:left="140" w:right="1222" w:firstLine="719"/>
        <w:jc w:val="left"/>
        <w:rPr>
          <w:rFonts w:hint="default"/>
          <w:sz w:val="28"/>
          <w:szCs w:val="28"/>
          <w:lang w:val="en-IN"/>
        </w:rPr>
      </w:pPr>
      <w:r>
        <w:rPr>
          <w:rFonts w:ascii="Calibri"/>
          <w:sz w:val="28"/>
          <w:szCs w:val="28"/>
        </w:rPr>
        <w:t>Actually the above  images are landing page, because I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have created the page as an animation. So the background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images will be move repeatedly at a time interval of specific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second. And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also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I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have added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favicon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website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at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-79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title.</w:t>
      </w:r>
    </w:p>
    <w:p>
      <w:pPr>
        <w:pStyle w:val="4"/>
        <w:bidi w:val="0"/>
        <w:rPr>
          <w:rFonts w:hint="default" w:ascii="Times New Roman" w:hAnsi="Times New Roman" w:eastAsia="NSimSun" w:cs="Times New Roman"/>
          <w:b w:val="0"/>
          <w:bCs w:val="0"/>
          <w:sz w:val="36"/>
          <w:szCs w:val="36"/>
          <w:lang w:val="en-IN"/>
        </w:rPr>
      </w:pPr>
      <w:r>
        <w:rPr>
          <w:rFonts w:hint="default"/>
          <w:lang w:val="en-IN"/>
        </w:rPr>
        <w:t>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Nav bar 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"preloader"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"max-width"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"logo"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"#home"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"#about"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About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"#skills"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Skills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"#teams"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"#contact"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"fas fa-bars"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home section start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"max-width"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"home-content"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Hello, my name is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sadaipandi 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And I'm a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"classbox"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"./CV_2022-11-28-015633.pdf"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Hire 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CSS: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 import google fonts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@import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url(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'https://fonts.googleapis.com/css2?family=Poppins:wght@400;500;600;700&amp;family=Ubuntu:wght@400;500;700&amp;display=swap'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border-box;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'Poppins'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    font-family: consolas;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scroll-behavior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smooth;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custom scroll bar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::-webkit-scrollbar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::-webkit-scrollbar-track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#f1f1f1;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::-webkit-scrollbar-thumb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#888;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::-webkit-scrollbar-thumb:hover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#555;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all similar content styling codes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auto;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'Poppins'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.serv-content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wrap;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space-between;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relative;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'Ubuntu'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.title::before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absolute;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#111;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translateX(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.title::after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absolute;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translateX(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navbar styling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fixed;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999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'Ubuntu'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.navbar.sticky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space-between;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.navbar.sticky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inline-block;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block;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color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.navbar.sticky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menu btn styling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.menu-btn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.scroll-up-btn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fixed;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9999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border-bottom-width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pointer-events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.scroll-up-btn.show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pointer-events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auto;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.scroll-up-btn:hover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brightness(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home section styling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url(./images/pexels-pixabay-35796\ \(1\).jpg);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background: url("https://images.pexels.com/photos/4360449/pexels-photo-4360449.jpeg?auto=compress&amp;cs=tinysrgb&amp;w=1260&amp;h=750&amp;dpr=2") no-repeat center;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cover;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background-attachment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fixed;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'Ubuntu'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.text-1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.text-2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.text-3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.text-3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.classbox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relative;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rgba(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hidden;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.classbox::before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absolute;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linear-gradient(#ee17ca,#eb1010);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animate-rotate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linear infinite;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.classbox::after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absolute;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#0e1538;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background: crimson;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animate-rotate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0%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rotate(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100%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rotate(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360deg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.classbox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3.2Mobile View sample for one background image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drawing>
          <wp:inline distT="0" distB="0" distL="114300" distR="114300">
            <wp:extent cx="4060190" cy="3993515"/>
            <wp:effectExtent l="0" t="0" r="16510" b="6985"/>
            <wp:docPr id="42" name="Picture 42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(4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portfolio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"https://cdnjs.cloudflare.com/ajax/libs/font-awesome/5.15.3/css/all.min.css"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"https://code.jquery.com/jquery-3.5.1.min.js"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"https://cdnjs.cloudflare.com/ajax/libs/typed.js/2.0.11/typed.min.js"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"https://cdnjs.cloudflare.com/ajax/libs/waypoints/4.0.1/jquery.waypoints.min.js"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"https://cdnjs.cloudflare.com/ajax/libs/OwlCarousel2/2.3.4/owl.carousel.min.js"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"https://cdnjs.cloudflare.com/ajax/libs/OwlCarousel2/2.3.4/assets/owl.carousel.min.css"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"https://cdnjs.cloudflare.com/ajax/libs/font-awesome/6.0.0/css/all.min.css"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"sha512-9usAa10IRO0HhonpyAIVpjrylPvoDwiPUiKdWk5t3PyolY1cOd4DSE0Ga+ri4AuTroPR5aQvXU9xC6qOPnzFeg=="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referrerpolicy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"no-referrer"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"./main.css"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"./main.js"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Nav bar 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"preloader"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"max-width"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"logo"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"#home"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"#about"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About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"#skills"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Skills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"#teams"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"#contact"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"fas fa-bars"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home section start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"max-width"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"home-content"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Hello, my name is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sadaipandi 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And I'm a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"classbox"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"./CV_2022-11-28-015633.pdf"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Hire 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IN"/>
        </w:rPr>
      </w:pPr>
    </w:p>
    <w:p/>
    <w:p/>
    <w:p/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CSS: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 import google fonts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@import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url(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'https://fonts.googleapis.com/css2?family=Poppins:wght@400;500;600;700&amp;family=Ubuntu:wght@400;500;700&amp;display=swap'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border-box;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'Poppins'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    font-family: consolas;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scroll-behavior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smooth;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custom scroll bar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::-webkit-scrollbar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::-webkit-scrollbar-track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#f1f1f1;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::-webkit-scrollbar-thumb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#888;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::-webkit-scrollbar-thumb:hover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#555;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all similar content styling codes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auto;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'Poppins'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.about-content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.serv-content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wrap;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space-between;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relative;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'Ubuntu'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.title::before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absolute;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#111;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translateX(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.title::after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absolute;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translateX(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navbar styling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fixed;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999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'Ubuntu'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.navbar.sticky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space-between;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.navbar.sticky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inline-block;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block;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color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.navbar.sticky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menu btn styling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.menu-btn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.scroll-up-btn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fixed;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9999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border-bottom-width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pointer-events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.scroll-up-btn.show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pointer-events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auto;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.scroll-up-btn:hover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brightness(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home section styling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url(./images/pexels-pixabay-35796\ \(1\).jpg);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background: url("https://images.pexels.com/photos/4360449/pexels-photo-4360449.jpeg?auto=compress&amp;cs=tinysrgb&amp;w=1260&amp;h=750&amp;dpr=2") no-repeat center;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cover;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background-attachment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fixed;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'Ubuntu'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.text-1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.text-2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.text-3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.home-content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.text-3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.classbox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relative;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rgba(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hidden;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.classbox::before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absolute;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linear-gradient(#ee17ca,#eb1010);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animate-rotate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linear infinite;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.classbox::after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absolute;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#0e1538;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background: crimson;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animate-rotate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0%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rotate(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100%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rotate(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360deg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.classbox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$(document).ready(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$(window).scroll(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sticky navbar on scroll script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.scrollY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'.navbar'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).addClass(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"sticky"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'.navbar'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).removeClass(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"sticky"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scroll-up button show/hide script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.scrollY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'.scroll-up-btn'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).addClass(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'.scroll-up-btn'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).removeClass(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slide-up script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'.scroll-up-btn'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).click(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'html'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).animate({scrollTop: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removing smooth scroll on slide-up button click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'html'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).css(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"scrollBehavior"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"auto"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'.navbar .menu li 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).click(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applying again smooth scroll on menu items click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'html'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).css(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"scrollBehavior"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"smooth"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toggle menu/navbar script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'.menu-btn'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).click(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'.navbar .menu'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).toggleClass(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"active"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'.menu-btn 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).toggleClass(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"active"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typing text animation script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typed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Typed(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".typing"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strings: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"Front end developer"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"Fresher"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"Traveller"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"Blogger"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"Designer"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typeSpeed: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backSpeed: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loop: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typed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Typed(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".typing-3"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strings: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"Connect with me on :)"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typeSpeed: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backSpeed: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loop: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jc w:val="left"/>
      </w:pPr>
    </w:p>
    <w:p/>
    <w:p>
      <w:pPr>
        <w:rPr>
          <w:rFonts w:hint="default" w:ascii="Times New Roman" w:hAnsi="Times New Roman" w:cs="Times New Roma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3.3Project Page: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44640" cy="3493770"/>
            <wp:effectExtent l="0" t="0" r="3810" b="11430"/>
            <wp:docPr id="43" name="Picture 43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(2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project section start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"teams"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"teams"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"max-width"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My Projects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"carousel owl-carousel"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"./images/pacman.gif"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pacman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assignment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Javscript project .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"https://github.com/RathnavelSubramaniam/week-4-introduction-to-javascript-Sadaipandi248"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"project"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View Project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"./images/Principles-of-Animation_Anticipation_RolliingBall.gif"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Ball moving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assignment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javascript Project.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"https://github.com/RathnavelSubramaniam/week-2-javascript-Sadaipandi248.git"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"project"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View project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"./images/ball.gif"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Graphics animation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javascript project 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"project"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View Project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&lt;div class="box"&gt;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                 &lt;img src="https://images.pexels.com/photos/1779487/pexels-photo-1779487.jpeg?auto=compress&amp;cs=tinysrgb&amp;w=1260&amp;h=750&amp;dpr=2" alt="img"&gt;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                 &lt;div class="text"&gt;NRD Computers&lt;/div&gt;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                 &lt;p&gt;NRD Computer is an eCommerce project.&lt;/p&gt;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                 &lt;a href="https://nrd.com.np/" class="project" target="_blank"&gt;View Project&lt;/a&gt;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             &lt;/div&gt;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CSS: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projects section styling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.carousel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:white;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hidden;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.carousel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column;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.carousel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.carousel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cover;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solid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.carousel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.card:hover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.owl-dots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.owl-dot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solid #142b47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.owl-dot.active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.owl-dot.active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.owl-dot:hover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.carousel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.project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inline-block;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solid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ease-in-out;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.carousel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.project:hover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white;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owl carousel script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'.carousel'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).owlCarousel({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margin: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loop: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autoplay: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autoplayTimeOut: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autoplayHoverPause: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responsive: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items: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nav: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items: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nav: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items: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nav: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3.4Navigation bar: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drawing>
          <wp:inline distT="0" distB="0" distL="114300" distR="114300">
            <wp:extent cx="6640195" cy="845185"/>
            <wp:effectExtent l="0" t="0" r="8255" b="12065"/>
            <wp:docPr id="44" name="Picture 44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(3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</w:p>
    <w:p>
      <w:pPr>
        <w:pStyle w:val="4"/>
        <w:spacing w:before="155"/>
      </w:pPr>
      <w:r>
        <w:t>Features:</w:t>
      </w:r>
    </w:p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ascii="Calibri"/>
          <w:sz w:val="28"/>
          <w:szCs w:val="28"/>
        </w:rPr>
        <w:t>There are many styles are added. Whenever the user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move lists to the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navigation bar it will change the color to</w:t>
      </w:r>
      <w:r>
        <w:rPr>
          <w:rFonts w:ascii="Calibri"/>
          <w:spacing w:val="-79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goldenrod. And also the navigation bar will be stable in the</w:t>
      </w:r>
      <w:r>
        <w:rPr>
          <w:rFonts w:ascii="Calibri"/>
          <w:spacing w:val="-80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same position,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even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we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switch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 any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other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pages.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Nav bar 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"preloader"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"max-width"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"logo"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"#home"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"#about"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About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"#skills"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Skills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"#teams"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"#contact"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"menu-btn"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"fas fa-bars"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CSS: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navbar styling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fixed;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999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'Ubuntu'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sans-serif;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.navbar.sticky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space-between;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all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.navbar.sticky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inline-block;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block;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color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.navbar.sticky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pointer;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$(document).ready(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$(window).scroll(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sticky navbar on scroll script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.scrollY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'.navbar'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).addClass(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"sticky"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'.navbar'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).removeClass(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"sticky"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scroll-up button show/hide script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.scrollY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'.scroll-up-btn'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).addClass(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'.scroll-up-btn'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).removeClass(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slide-up script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'.scroll-up-btn'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).click(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'html'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).animate({scrollTop: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removing smooth scroll on slide-up button click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'html'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).css(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"scrollBehavior"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"auto"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'.navbar .menu li 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).click(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applying again smooth scroll on menu items click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'html'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).css(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"scrollBehavior"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"smooth"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toggle menu/navbar script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'.menu-btn'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).click(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'.navbar .menu'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).toggleClass(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"active"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$(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'.menu-btn 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).toggleClass(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"active"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 w:val="0"/>
          <w:bCs w:val="0"/>
          <w:sz w:val="40"/>
          <w:szCs w:val="40"/>
          <w:lang w:val="en-IN"/>
        </w:rPr>
      </w:pPr>
    </w:p>
    <w:p>
      <w:pPr>
        <w:rPr>
          <w:rFonts w:hint="default"/>
          <w:b w:val="0"/>
          <w:bCs w:val="0"/>
          <w:sz w:val="40"/>
          <w:szCs w:val="40"/>
          <w:lang w:val="en-IN"/>
        </w:rPr>
      </w:pPr>
    </w:p>
    <w:p>
      <w:pPr>
        <w:rPr>
          <w:rFonts w:hint="default"/>
          <w:b w:val="0"/>
          <w:bCs w:val="0"/>
          <w:sz w:val="40"/>
          <w:szCs w:val="40"/>
          <w:lang w:val="en-IN"/>
        </w:rPr>
      </w:pPr>
    </w:p>
    <w:p>
      <w:pPr>
        <w:rPr>
          <w:rFonts w:hint="default"/>
          <w:b w:val="0"/>
          <w:bCs w:val="0"/>
          <w:sz w:val="40"/>
          <w:szCs w:val="40"/>
          <w:lang w:val="en-IN"/>
        </w:rPr>
      </w:pPr>
    </w:p>
    <w:p>
      <w:pPr>
        <w:rPr>
          <w:rFonts w:hint="default"/>
          <w:b w:val="0"/>
          <w:bCs w:val="0"/>
          <w:sz w:val="40"/>
          <w:szCs w:val="40"/>
          <w:lang w:val="en-IN"/>
        </w:rPr>
      </w:pPr>
    </w:p>
    <w:p>
      <w:pPr>
        <w:rPr>
          <w:rFonts w:hint="default"/>
          <w:b w:val="0"/>
          <w:bCs w:val="0"/>
          <w:sz w:val="40"/>
          <w:szCs w:val="40"/>
          <w:lang w:val="en-IN"/>
        </w:rPr>
      </w:pPr>
    </w:p>
    <w:p>
      <w:pPr>
        <w:rPr>
          <w:rFonts w:hint="default"/>
          <w:b w:val="0"/>
          <w:bCs w:val="0"/>
          <w:sz w:val="40"/>
          <w:szCs w:val="40"/>
          <w:lang w:val="en-IN"/>
        </w:rPr>
      </w:pPr>
      <w:r>
        <w:rPr>
          <w:rFonts w:hint="default"/>
          <w:b w:val="0"/>
          <w:bCs w:val="0"/>
          <w:sz w:val="40"/>
          <w:szCs w:val="40"/>
          <w:lang w:val="en-IN"/>
        </w:rPr>
        <w:t>3.5Skill page: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44640" cy="3737610"/>
            <wp:effectExtent l="0" t="0" r="3810" b="15240"/>
            <wp:docPr id="50" name="Picture 50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(2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skills section start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"skills"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"skills"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"max-width"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My skills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"skills-content"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"column left"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My creative skills &amp; experiences.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I’ve done remote work for agencies, consulted for startups, and collaborated with talented people to create web products for both business and consumer use.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         I create successful responsive websites that are fast, easy to use, and built with best practices. The main area of my expertise is front-end development, HTML, CSS, JS, building small and medium web apps, custom plugins, features, animations, and coding interactive layouts.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         Visit my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"https://www.facebook.com/profile.php?id=100030289760771"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"-blank"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Facebook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for more details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"#contact"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"#contact"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Learn more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"column right"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"bars"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"line 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"bars"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"line 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"bars"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JavaScript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70%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"line 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"bars"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"line php"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CSS: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skills section styling */</w:t>
      </w:r>
    </w:p>
    <w:p>
      <w:pPr>
        <w:keepNext w:val="0"/>
        <w:keepLines w:val="0"/>
        <w:widowControl/>
        <w:suppressLineNumbers w:val="0"/>
        <w:shd w:val="clear" w:fill="1E1E1E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calc(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justify;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inline-block;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background: crimson;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solid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ease-in-out;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white;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#link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#link:hover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rgb(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text-transform: uppercase;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underline;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space-between;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lightgrey;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relative;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.line::before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absolute;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#142b47;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.html::before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.css::before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.js::before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.skills-content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.php::before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/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Chapter4: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4.1Font link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 import google fonts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@import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url(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'https://fonts.googleapis.com/css2?family=Poppins:wght@400;500;600;700&amp;family=Ubuntu:wght@400;500;700&amp;display=swap'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4.2Style link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"https://cdnjs.cloudflare.com/ajax/libs/font-awesome/5.15.3/css/all.min.css"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"https://code.jquery.com/jquery-3.5.1.min.js"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"https://cdnjs.cloudflare.com/ajax/libs/typed.js/2.0.11/typed.min.js"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"https://cdnjs.cloudflare.com/ajax/libs/waypoints/4.0.1/jquery.waypoints.min.js"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"https://cdnjs.cloudflare.com/ajax/libs/OwlCarousel2/2.3.4/owl.carousel.min.js"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"https://cdnjs.cloudflare.com/ajax/libs/OwlCarousel2/2.3.4/assets/owl.carousel.min.css"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"https://cdnjs.cloudflare.com/ajax/libs/font-awesome/6.0.0/css/all.min.css"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"sha512-9usAa10IRO0HhonpyAIVpjrylPvoDwiPUiKdWk5t3PyolY1cOd4DSE0Ga+ri4AuTroPR5aQvXU9xC6qOPnzFeg=="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referrerpolicy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"no-referrer"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"./main.css"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default"/>
          <w:sz w:val="40"/>
          <w:szCs w:val="40"/>
          <w:lang w:val="en-IN"/>
        </w:rPr>
      </w:pPr>
    </w:p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</w:t>
      </w:r>
    </w:p>
    <w:p>
      <w:pPr>
        <w:rPr>
          <w:rFonts w:hint="default"/>
          <w:lang w:val="en-IN"/>
        </w:rPr>
      </w:pPr>
    </w:p>
    <w:p/>
    <w:p/>
    <w:p>
      <w:pPr>
        <w:pStyle w:val="6"/>
        <w:bidi w:val="0"/>
        <w:rPr>
          <w:rFonts w:hint="default"/>
          <w:sz w:val="44"/>
          <w:szCs w:val="44"/>
          <w:lang w:val="en-IN"/>
        </w:rPr>
      </w:pPr>
      <w:r>
        <w:rPr>
          <w:rFonts w:hint="default"/>
          <w:lang w:val="en-IN"/>
        </w:rPr>
        <w:t xml:space="preserve">  </w:t>
      </w:r>
      <w:r>
        <w:rPr>
          <w:rFonts w:hint="default"/>
          <w:sz w:val="44"/>
          <w:szCs w:val="44"/>
          <w:lang w:val="en-IN"/>
        </w:rPr>
        <w:t>Chapter5:</w:t>
      </w:r>
    </w:p>
    <w:p>
      <w:pPr>
        <w:pStyle w:val="6"/>
        <w:bidi w:val="0"/>
        <w:ind w:firstLine="1004" w:firstLineChars="25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Website include the following information   </w:t>
      </w:r>
    </w:p>
    <w:p>
      <w:pPr>
        <w:pStyle w:val="20"/>
        <w:numPr>
          <w:ilvl w:val="1"/>
          <w:numId w:val="5"/>
        </w:numPr>
        <w:tabs>
          <w:tab w:val="left" w:pos="678"/>
        </w:tabs>
        <w:spacing w:before="194" w:after="0" w:line="240" w:lineRule="auto"/>
        <w:ind w:left="678" w:right="6162" w:hanging="678"/>
        <w:jc w:val="left"/>
        <w:rPr>
          <w:i/>
          <w:sz w:val="36"/>
        </w:rPr>
      </w:pPr>
      <w:r>
        <w:rPr>
          <w:sz w:val="36"/>
        </w:rPr>
        <w:t>project</w:t>
      </w:r>
      <w:r>
        <w:rPr>
          <w:spacing w:val="-4"/>
          <w:sz w:val="36"/>
        </w:rPr>
        <w:t xml:space="preserve"> </w:t>
      </w:r>
      <w:r>
        <w:rPr>
          <w:sz w:val="36"/>
        </w:rPr>
        <w:t>links to</w:t>
      </w:r>
      <w:r>
        <w:rPr>
          <w:spacing w:val="-2"/>
          <w:sz w:val="36"/>
        </w:rPr>
        <w:t xml:space="preserve"> </w:t>
      </w:r>
      <w:r>
        <w:rPr>
          <w:i/>
          <w:sz w:val="36"/>
          <w:u w:val="thick"/>
        </w:rPr>
        <w:t>Github:</w:t>
      </w:r>
    </w:p>
    <w:p>
      <w:pPr>
        <w:pStyle w:val="4"/>
        <w:spacing w:before="199"/>
        <w:ind w:left="127" w:right="7728"/>
        <w:jc w:val="center"/>
      </w:pPr>
      <w:r>
        <w:rPr>
          <w:b w:val="0"/>
        </w:rPr>
        <w:drawing>
          <wp:inline distT="0" distB="0" distL="0" distR="0">
            <wp:extent cx="202565" cy="189230"/>
            <wp:effectExtent l="0" t="0" r="6985" b="1270"/>
            <wp:docPr id="1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2.png" descr="*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9"/>
          <w:sz w:val="20"/>
        </w:rPr>
        <w:t xml:space="preserve"> </w:t>
      </w:r>
      <w:r>
        <w:t>Project-1</w:t>
      </w:r>
    </w:p>
    <w:p>
      <w:pPr>
        <w:spacing w:before="33"/>
        <w:ind w:left="860" w:right="0" w:firstLine="0"/>
        <w:jc w:val="left"/>
        <w:rPr>
          <w:rFonts w:ascii="Calibri"/>
          <w:b/>
          <w:i/>
          <w:sz w:val="36"/>
        </w:rPr>
      </w:pPr>
      <w:r>
        <w:rPr>
          <w:rFonts w:ascii="Calibri"/>
          <w:b/>
          <w:sz w:val="36"/>
        </w:rPr>
        <w:t>Title:</w:t>
      </w:r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i/>
          <w:sz w:val="36"/>
        </w:rPr>
        <w:t>SIMULATION</w:t>
      </w:r>
      <w:r>
        <w:rPr>
          <w:rFonts w:ascii="Calibri"/>
          <w:b/>
          <w:i/>
          <w:spacing w:val="-6"/>
          <w:sz w:val="36"/>
        </w:rPr>
        <w:t xml:space="preserve"> </w:t>
      </w:r>
      <w:r>
        <w:rPr>
          <w:rFonts w:ascii="Calibri"/>
          <w:b/>
          <w:i/>
          <w:sz w:val="36"/>
        </w:rPr>
        <w:t>BALL</w:t>
      </w:r>
      <w:r>
        <w:rPr>
          <w:rFonts w:ascii="Calibri"/>
          <w:b/>
          <w:i/>
          <w:spacing w:val="-3"/>
          <w:sz w:val="36"/>
        </w:rPr>
        <w:t xml:space="preserve"> </w:t>
      </w:r>
      <w:r>
        <w:rPr>
          <w:rFonts w:ascii="Calibri"/>
          <w:b/>
          <w:i/>
          <w:sz w:val="36"/>
        </w:rPr>
        <w:t>MOVEMENT</w:t>
      </w:r>
    </w:p>
    <w:p>
      <w:pPr>
        <w:spacing w:before="36"/>
        <w:ind w:left="860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1"/>
          <w:sz w:val="36"/>
        </w:rPr>
        <w:t>Link:</w:t>
      </w:r>
      <w:r>
        <w:rPr>
          <w:rFonts w:ascii="Calibri"/>
          <w:b/>
          <w:spacing w:val="-25"/>
          <w:sz w:val="36"/>
        </w:rPr>
        <w:t xml:space="preserve"> </w:t>
      </w:r>
      <w:r>
        <w:rPr>
          <w:rFonts w:hint="default" w:ascii="Calibri"/>
          <w:b/>
          <w:color w:val="0000FF"/>
          <w:spacing w:val="-25"/>
          <w:sz w:val="36"/>
        </w:rPr>
        <w:t>https://github.com/Sadaipandi248/Ball-movement.git</w:t>
      </w:r>
    </w:p>
    <w:p>
      <w:pPr>
        <w:pStyle w:val="20"/>
        <w:numPr>
          <w:ilvl w:val="2"/>
          <w:numId w:val="5"/>
        </w:numPr>
        <w:tabs>
          <w:tab w:val="left" w:pos="861"/>
        </w:tabs>
        <w:spacing w:before="34" w:after="0" w:line="240" w:lineRule="auto"/>
        <w:ind w:left="860" w:right="0" w:hanging="361"/>
        <w:jc w:val="left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Description:</w:t>
      </w:r>
    </w:p>
    <w:p>
      <w:pPr>
        <w:spacing w:before="196" w:line="259" w:lineRule="auto"/>
        <w:ind w:left="500" w:right="924" w:firstLine="719"/>
        <w:jc w:val="left"/>
        <w:rPr>
          <w:rFonts w:ascii="Calibri"/>
          <w:sz w:val="36"/>
        </w:rPr>
      </w:pPr>
      <w:r>
        <w:rPr>
          <w:rFonts w:ascii="Calibri"/>
          <w:sz w:val="28"/>
          <w:szCs w:val="28"/>
        </w:rPr>
        <w:t>This project has a simple green color ball, Which will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move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from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top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bottom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and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bottom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top,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like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bouncing</w:t>
      </w:r>
      <w:r>
        <w:rPr>
          <w:rFonts w:ascii="Calibri"/>
          <w:spacing w:val="-78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from between the x and y axis. It will repeat this process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whenever we load the page. The ball is created by HTML,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CSS.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And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making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ball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do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some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event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by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JAVASCRIPT.</w:t>
      </w:r>
    </w:p>
    <w:p>
      <w:pPr>
        <w:pStyle w:val="4"/>
        <w:ind w:left="500"/>
      </w:pPr>
      <w:r>
        <w:rPr>
          <w:b w:val="0"/>
        </w:rPr>
        <w:drawing>
          <wp:inline distT="0" distB="0" distL="0" distR="0">
            <wp:extent cx="202565" cy="188595"/>
            <wp:effectExtent l="0" t="0" r="6985" b="1905"/>
            <wp:docPr id="45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2.png" descr="*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9"/>
          <w:sz w:val="20"/>
        </w:rPr>
        <w:t xml:space="preserve"> </w:t>
      </w:r>
      <w:r>
        <w:t>Project-2</w:t>
      </w:r>
    </w:p>
    <w:p>
      <w:pPr>
        <w:spacing w:before="34" w:line="259" w:lineRule="auto"/>
        <w:ind w:left="860" w:right="1703" w:firstLine="0"/>
        <w:jc w:val="left"/>
        <w:rPr>
          <w:rFonts w:ascii="Calibri"/>
          <w:b/>
          <w:i/>
          <w:sz w:val="36"/>
        </w:rPr>
      </w:pPr>
      <w:r>
        <w:rPr>
          <w:rFonts w:ascii="Calibri"/>
          <w:b/>
          <w:sz w:val="36"/>
        </w:rPr>
        <w:t>Title: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i/>
          <w:sz w:val="36"/>
        </w:rPr>
        <w:t>GRAPHIC</w:t>
      </w:r>
      <w:r>
        <w:rPr>
          <w:rFonts w:ascii="Calibri"/>
          <w:b/>
          <w:i/>
          <w:spacing w:val="-5"/>
          <w:sz w:val="36"/>
        </w:rPr>
        <w:t xml:space="preserve"> </w:t>
      </w:r>
      <w:r>
        <w:rPr>
          <w:rFonts w:ascii="Calibri"/>
          <w:b/>
          <w:i/>
          <w:sz w:val="36"/>
        </w:rPr>
        <w:t>ANIMATION</w:t>
      </w:r>
      <w:r>
        <w:rPr>
          <w:rFonts w:ascii="Calibri"/>
          <w:b/>
          <w:i/>
          <w:spacing w:val="-2"/>
          <w:sz w:val="36"/>
        </w:rPr>
        <w:t xml:space="preserve"> </w:t>
      </w:r>
      <w:r>
        <w:rPr>
          <w:rFonts w:ascii="Calibri"/>
          <w:b/>
          <w:i/>
          <w:sz w:val="36"/>
        </w:rPr>
        <w:t>OF</w:t>
      </w:r>
      <w:r>
        <w:rPr>
          <w:rFonts w:ascii="Calibri"/>
          <w:b/>
          <w:i/>
          <w:spacing w:val="-4"/>
          <w:sz w:val="36"/>
        </w:rPr>
        <w:t xml:space="preserve"> </w:t>
      </w:r>
      <w:r>
        <w:rPr>
          <w:rFonts w:ascii="Calibri"/>
          <w:b/>
          <w:i/>
          <w:sz w:val="36"/>
        </w:rPr>
        <w:t>THE</w:t>
      </w:r>
      <w:r>
        <w:rPr>
          <w:rFonts w:ascii="Calibri"/>
          <w:b/>
          <w:i/>
          <w:spacing w:val="-3"/>
          <w:sz w:val="36"/>
        </w:rPr>
        <w:t xml:space="preserve"> </w:t>
      </w:r>
      <w:r>
        <w:rPr>
          <w:rFonts w:ascii="Calibri"/>
          <w:b/>
          <w:i/>
          <w:sz w:val="36"/>
        </w:rPr>
        <w:t>RANDOM</w:t>
      </w:r>
      <w:r>
        <w:rPr>
          <w:rFonts w:ascii="Calibri"/>
          <w:b/>
          <w:i/>
          <w:spacing w:val="-2"/>
          <w:sz w:val="36"/>
        </w:rPr>
        <w:t xml:space="preserve"> </w:t>
      </w:r>
      <w:r>
        <w:rPr>
          <w:rFonts w:ascii="Calibri"/>
          <w:b/>
          <w:i/>
          <w:sz w:val="36"/>
        </w:rPr>
        <w:t>WALK</w:t>
      </w:r>
      <w:r>
        <w:rPr>
          <w:rFonts w:ascii="Calibri"/>
          <w:b/>
          <w:i/>
          <w:spacing w:val="-78"/>
          <w:sz w:val="36"/>
        </w:rPr>
        <w:t xml:space="preserve"> </w:t>
      </w:r>
      <w:r>
        <w:rPr>
          <w:rFonts w:ascii="Calibri"/>
          <w:b/>
          <w:i/>
          <w:sz w:val="36"/>
        </w:rPr>
        <w:t>EXERCISE</w:t>
      </w:r>
    </w:p>
    <w:p>
      <w:pPr>
        <w:spacing w:before="1"/>
        <w:ind w:left="860" w:right="0" w:firstLine="0"/>
        <w:jc w:val="left"/>
        <w:rPr>
          <w:rFonts w:hint="default" w:ascii="Calibri"/>
          <w:b/>
          <w:color w:val="0000FF"/>
          <w:spacing w:val="-1"/>
          <w:sz w:val="36"/>
        </w:rPr>
      </w:pPr>
      <w:r>
        <w:rPr>
          <w:rFonts w:ascii="Calibri"/>
          <w:b/>
          <w:spacing w:val="-1"/>
          <w:sz w:val="36"/>
        </w:rPr>
        <w:t>Link:</w:t>
      </w:r>
      <w:r>
        <w:rPr>
          <w:rFonts w:hint="default" w:ascii="Calibri"/>
          <w:b/>
          <w:color w:val="0000FF"/>
          <w:spacing w:val="-1"/>
          <w:sz w:val="36"/>
        </w:rPr>
        <w:t>https://github.com/Sadaipandi248/Graphics-animation-of-random-walk.git</w:t>
      </w:r>
    </w:p>
    <w:p>
      <w:pPr>
        <w:spacing w:before="1"/>
        <w:ind w:left="860" w:right="0" w:firstLine="0"/>
        <w:jc w:val="left"/>
        <w:rPr>
          <w:rFonts w:hint="default" w:ascii="Calibri"/>
          <w:b/>
          <w:spacing w:val="-1"/>
          <w:sz w:val="36"/>
        </w:rPr>
      </w:pPr>
    </w:p>
    <w:p>
      <w:pPr>
        <w:spacing w:before="1"/>
        <w:ind w:left="860" w:right="0" w:firstLine="0"/>
        <w:jc w:val="left"/>
        <w:rPr>
          <w:rFonts w:hint="default" w:ascii="Calibri"/>
          <w:b/>
          <w:spacing w:val="-1"/>
          <w:sz w:val="36"/>
        </w:rPr>
      </w:pPr>
    </w:p>
    <w:p>
      <w:pPr>
        <w:spacing w:before="1"/>
        <w:ind w:left="860" w:right="0" w:firstLine="0"/>
        <w:jc w:val="left"/>
        <w:rPr>
          <w:rFonts w:hint="default" w:ascii="Calibri"/>
          <w:b/>
          <w:spacing w:val="-1"/>
          <w:sz w:val="36"/>
        </w:rPr>
      </w:pPr>
    </w:p>
    <w:p>
      <w:pPr>
        <w:spacing w:before="1"/>
        <w:ind w:left="860" w:right="0" w:firstLine="0"/>
        <w:jc w:val="left"/>
        <w:rPr>
          <w:rFonts w:hint="default" w:ascii="Calibri"/>
          <w:b/>
          <w:spacing w:val="-1"/>
          <w:sz w:val="36"/>
        </w:rPr>
      </w:pPr>
    </w:p>
    <w:p>
      <w:pPr>
        <w:pStyle w:val="20"/>
        <w:numPr>
          <w:ilvl w:val="2"/>
          <w:numId w:val="5"/>
        </w:numPr>
        <w:tabs>
          <w:tab w:val="left" w:pos="861"/>
        </w:tabs>
        <w:spacing w:before="31" w:after="0" w:line="240" w:lineRule="auto"/>
        <w:ind w:left="860" w:right="0" w:hanging="361"/>
        <w:jc w:val="left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Description:</w:t>
      </w:r>
    </w:p>
    <w:p>
      <w:pPr>
        <w:spacing w:before="196" w:line="259" w:lineRule="auto"/>
        <w:ind w:left="500" w:right="924" w:firstLine="719"/>
        <w:jc w:val="left"/>
        <w:rPr>
          <w:rFonts w:hint="default"/>
          <w:sz w:val="28"/>
          <w:szCs w:val="28"/>
          <w:lang w:val="en-IN"/>
        </w:rPr>
      </w:pPr>
      <w:r>
        <w:rPr>
          <w:rFonts w:ascii="Calibri"/>
          <w:sz w:val="28"/>
          <w:szCs w:val="28"/>
        </w:rPr>
        <w:t xml:space="preserve">This was a </w:t>
      </w:r>
      <w:r>
        <w:rPr>
          <w:rFonts w:ascii="Calibri"/>
          <w:color w:val="23292E"/>
          <w:sz w:val="28"/>
          <w:szCs w:val="28"/>
        </w:rPr>
        <w:t>graphic animation of the random ball</w:t>
      </w:r>
      <w:r>
        <w:rPr>
          <w:rFonts w:ascii="Calibri"/>
          <w:color w:val="23292E"/>
          <w:spacing w:val="1"/>
          <w:sz w:val="28"/>
          <w:szCs w:val="28"/>
        </w:rPr>
        <w:t xml:space="preserve"> </w:t>
      </w:r>
      <w:r>
        <w:rPr>
          <w:rFonts w:ascii="Calibri"/>
          <w:color w:val="23292E"/>
          <w:sz w:val="28"/>
          <w:szCs w:val="28"/>
        </w:rPr>
        <w:t>using</w:t>
      </w:r>
      <w:r>
        <w:rPr>
          <w:rFonts w:ascii="Calibri"/>
          <w:color w:val="23292E"/>
          <w:spacing w:val="-79"/>
          <w:sz w:val="28"/>
          <w:szCs w:val="28"/>
        </w:rPr>
        <w:t xml:space="preserve"> </w:t>
      </w:r>
      <w:r>
        <w:rPr>
          <w:rFonts w:ascii="Calibri"/>
          <w:color w:val="23292E"/>
          <w:sz w:val="28"/>
          <w:szCs w:val="28"/>
        </w:rPr>
        <w:t>plain JavaScript. Drawing in HTML Canvas, also plain CSS is</w:t>
      </w:r>
      <w:r>
        <w:rPr>
          <w:rFonts w:ascii="Calibri"/>
          <w:color w:val="23292E"/>
          <w:spacing w:val="1"/>
          <w:sz w:val="28"/>
          <w:szCs w:val="28"/>
        </w:rPr>
        <w:t xml:space="preserve"> </w:t>
      </w:r>
      <w:r>
        <w:rPr>
          <w:rFonts w:ascii="Calibri"/>
          <w:color w:val="23292E"/>
          <w:sz w:val="28"/>
          <w:szCs w:val="28"/>
        </w:rPr>
        <w:t>used.</w:t>
      </w:r>
      <w:r>
        <w:rPr>
          <w:rFonts w:ascii="Calibri"/>
          <w:color w:val="23292E"/>
          <w:spacing w:val="-1"/>
          <w:sz w:val="28"/>
          <w:szCs w:val="28"/>
        </w:rPr>
        <w:t xml:space="preserve"> </w:t>
      </w:r>
      <w:r>
        <w:rPr>
          <w:rFonts w:ascii="Calibri"/>
          <w:color w:val="23292E"/>
          <w:sz w:val="28"/>
          <w:szCs w:val="28"/>
        </w:rPr>
        <w:t>The</w:t>
      </w:r>
      <w:r>
        <w:rPr>
          <w:rFonts w:ascii="Calibri"/>
          <w:color w:val="23292E"/>
          <w:spacing w:val="-1"/>
          <w:sz w:val="28"/>
          <w:szCs w:val="28"/>
        </w:rPr>
        <w:t xml:space="preserve"> </w:t>
      </w:r>
      <w:r>
        <w:rPr>
          <w:rFonts w:ascii="Calibri"/>
          <w:color w:val="23292E"/>
          <w:sz w:val="28"/>
          <w:szCs w:val="28"/>
        </w:rPr>
        <w:t>balls</w:t>
      </w:r>
      <w:r>
        <w:rPr>
          <w:rFonts w:ascii="Calibri"/>
          <w:color w:val="23292E"/>
          <w:spacing w:val="-3"/>
          <w:sz w:val="28"/>
          <w:szCs w:val="28"/>
        </w:rPr>
        <w:t xml:space="preserve"> </w:t>
      </w:r>
      <w:r>
        <w:rPr>
          <w:rFonts w:ascii="Calibri"/>
          <w:color w:val="23292E"/>
          <w:sz w:val="28"/>
          <w:szCs w:val="28"/>
        </w:rPr>
        <w:t>will</w:t>
      </w:r>
      <w:r>
        <w:rPr>
          <w:rFonts w:ascii="Calibri"/>
          <w:color w:val="23292E"/>
          <w:spacing w:val="-2"/>
          <w:sz w:val="28"/>
          <w:szCs w:val="28"/>
        </w:rPr>
        <w:t xml:space="preserve"> </w:t>
      </w:r>
      <w:r>
        <w:rPr>
          <w:rFonts w:ascii="Calibri"/>
          <w:color w:val="23292E"/>
          <w:sz w:val="28"/>
          <w:szCs w:val="28"/>
        </w:rPr>
        <w:t>bounce</w:t>
      </w:r>
      <w:r>
        <w:rPr>
          <w:rFonts w:ascii="Calibri"/>
          <w:color w:val="23292E"/>
          <w:spacing w:val="-2"/>
          <w:sz w:val="28"/>
          <w:szCs w:val="28"/>
        </w:rPr>
        <w:t xml:space="preserve"> </w:t>
      </w:r>
      <w:r>
        <w:rPr>
          <w:rFonts w:ascii="Calibri"/>
          <w:color w:val="23292E"/>
          <w:sz w:val="28"/>
          <w:szCs w:val="28"/>
        </w:rPr>
        <w:t>randomly</w:t>
      </w:r>
      <w:r>
        <w:rPr>
          <w:rFonts w:ascii="Calibri"/>
          <w:color w:val="23292E"/>
          <w:spacing w:val="-1"/>
          <w:sz w:val="28"/>
          <w:szCs w:val="28"/>
        </w:rPr>
        <w:t xml:space="preserve"> </w:t>
      </w:r>
      <w:r>
        <w:rPr>
          <w:rFonts w:ascii="Calibri"/>
          <w:color w:val="23292E"/>
          <w:sz w:val="28"/>
          <w:szCs w:val="28"/>
        </w:rPr>
        <w:t>within</w:t>
      </w:r>
      <w:r>
        <w:rPr>
          <w:rFonts w:ascii="Calibri"/>
          <w:color w:val="23292E"/>
          <w:spacing w:val="-2"/>
          <w:sz w:val="28"/>
          <w:szCs w:val="28"/>
        </w:rPr>
        <w:t xml:space="preserve"> </w:t>
      </w:r>
      <w:r>
        <w:rPr>
          <w:rFonts w:ascii="Calibri"/>
          <w:color w:val="23292E"/>
          <w:sz w:val="28"/>
          <w:szCs w:val="28"/>
        </w:rPr>
        <w:t>the</w:t>
      </w:r>
      <w:r>
        <w:rPr>
          <w:rFonts w:ascii="Calibri"/>
          <w:color w:val="23292E"/>
          <w:spacing w:val="2"/>
          <w:sz w:val="28"/>
          <w:szCs w:val="28"/>
        </w:rPr>
        <w:t xml:space="preserve"> </w:t>
      </w:r>
      <w:r>
        <w:rPr>
          <w:rFonts w:ascii="Calibri"/>
          <w:color w:val="23292E"/>
          <w:sz w:val="28"/>
          <w:szCs w:val="28"/>
        </w:rPr>
        <w:t>box.</w:t>
      </w:r>
    </w:p>
    <w:p>
      <w:pPr>
        <w:pStyle w:val="4"/>
        <w:ind w:left="500"/>
      </w:pPr>
      <w:r>
        <w:rPr>
          <w:b w:val="0"/>
        </w:rPr>
        <w:drawing>
          <wp:inline distT="0" distB="0" distL="0" distR="0">
            <wp:extent cx="202565" cy="188595"/>
            <wp:effectExtent l="0" t="0" r="6985" b="1905"/>
            <wp:docPr id="47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2.png" descr="*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9"/>
          <w:sz w:val="20"/>
        </w:rPr>
        <w:t xml:space="preserve"> </w:t>
      </w:r>
      <w:r>
        <w:t>Project-3</w:t>
      </w:r>
    </w:p>
    <w:p>
      <w:pPr>
        <w:spacing w:before="36"/>
        <w:ind w:left="860" w:right="0" w:firstLine="0"/>
        <w:jc w:val="left"/>
        <w:rPr>
          <w:rFonts w:ascii="Calibri"/>
          <w:b/>
          <w:i/>
          <w:sz w:val="36"/>
        </w:rPr>
      </w:pPr>
      <w:r>
        <w:rPr>
          <w:rFonts w:ascii="Calibri"/>
          <w:b/>
          <w:sz w:val="36"/>
        </w:rPr>
        <w:t>Title:</w:t>
      </w:r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i/>
          <w:sz w:val="36"/>
        </w:rPr>
        <w:t>PAC-MAN</w:t>
      </w:r>
      <w:r>
        <w:rPr>
          <w:rFonts w:ascii="Calibri"/>
          <w:b/>
          <w:i/>
          <w:spacing w:val="-5"/>
          <w:sz w:val="36"/>
        </w:rPr>
        <w:t xml:space="preserve"> </w:t>
      </w:r>
      <w:r>
        <w:rPr>
          <w:rFonts w:ascii="Calibri"/>
          <w:b/>
          <w:i/>
          <w:sz w:val="36"/>
        </w:rPr>
        <w:t>MOVEMENT</w:t>
      </w:r>
    </w:p>
    <w:p>
      <w:pPr>
        <w:spacing w:before="33"/>
        <w:ind w:left="860" w:right="0" w:firstLine="0"/>
        <w:jc w:val="left"/>
        <w:rPr>
          <w:rFonts w:ascii="Calibri"/>
          <w:b/>
          <w:color w:val="0000FF"/>
          <w:sz w:val="36"/>
        </w:rPr>
      </w:pPr>
      <w:r>
        <w:rPr>
          <w:rFonts w:ascii="Calibri"/>
          <w:b/>
          <w:spacing w:val="-1"/>
          <w:sz w:val="36"/>
        </w:rPr>
        <w:t>Link:</w:t>
      </w:r>
      <w:r>
        <w:rPr>
          <w:rFonts w:ascii="Calibri"/>
          <w:b/>
          <w:spacing w:val="-25"/>
          <w:sz w:val="36"/>
        </w:rPr>
        <w:t xml:space="preserve"> </w:t>
      </w:r>
      <w:r>
        <w:rPr>
          <w:rFonts w:hint="default" w:ascii="Calibri"/>
          <w:b/>
          <w:color w:val="0000FF"/>
          <w:spacing w:val="-25"/>
          <w:sz w:val="36"/>
        </w:rPr>
        <w:t>https://github.com/Sadaipandi248/Pacman-Project.git</w:t>
      </w:r>
    </w:p>
    <w:p>
      <w:pPr>
        <w:pStyle w:val="20"/>
        <w:numPr>
          <w:ilvl w:val="2"/>
          <w:numId w:val="5"/>
        </w:numPr>
        <w:tabs>
          <w:tab w:val="left" w:pos="861"/>
        </w:tabs>
        <w:spacing w:before="34" w:after="0" w:line="240" w:lineRule="auto"/>
        <w:ind w:left="860" w:right="0" w:hanging="361"/>
        <w:jc w:val="left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Description:</w:t>
      </w:r>
    </w:p>
    <w:p>
      <w:pPr>
        <w:spacing w:before="196" w:line="259" w:lineRule="auto"/>
        <w:ind w:left="140" w:right="1187" w:firstLine="719"/>
        <w:jc w:val="left"/>
        <w:rPr>
          <w:rFonts w:ascii="Calibri"/>
          <w:sz w:val="28"/>
          <w:szCs w:val="28"/>
        </w:rPr>
      </w:pPr>
      <w:r>
        <w:rPr>
          <w:rFonts w:ascii="Calibri"/>
          <w:sz w:val="28"/>
          <w:szCs w:val="28"/>
        </w:rPr>
        <w:t>In Simulation scheduler a Pac-man in made to move is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fixed direction and with a fixed velocity. It will move from the</w:t>
      </w:r>
      <w:r>
        <w:rPr>
          <w:rFonts w:ascii="Calibri"/>
          <w:spacing w:val="-79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one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place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of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browser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end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of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 screen.</w:t>
      </w:r>
    </w:p>
    <w:p>
      <w:pPr>
        <w:spacing w:before="196" w:line="259" w:lineRule="auto"/>
        <w:ind w:left="140" w:right="1187" w:firstLine="719"/>
        <w:jc w:val="left"/>
        <w:rPr>
          <w:rFonts w:hint="default" w:ascii="Calibri"/>
          <w:sz w:val="36"/>
          <w:lang w:val="en-IN"/>
        </w:rPr>
      </w:pPr>
    </w:p>
    <w:p>
      <w:pPr>
        <w:pStyle w:val="4"/>
        <w:spacing w:before="28"/>
        <w:ind w:left="500"/>
      </w:pPr>
      <w:r>
        <w:rPr>
          <w:b w:val="0"/>
        </w:rPr>
        <w:drawing>
          <wp:inline distT="0" distB="0" distL="0" distR="0">
            <wp:extent cx="202565" cy="188595"/>
            <wp:effectExtent l="0" t="0" r="6985" b="1905"/>
            <wp:docPr id="49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2.png" descr="*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9"/>
          <w:sz w:val="20"/>
        </w:rPr>
        <w:t xml:space="preserve"> </w:t>
      </w:r>
      <w:r>
        <w:t>Project-4</w:t>
      </w:r>
    </w:p>
    <w:p>
      <w:pPr>
        <w:spacing w:before="35"/>
        <w:ind w:left="860" w:right="0" w:firstLine="0"/>
        <w:jc w:val="left"/>
        <w:rPr>
          <w:rFonts w:ascii="Calibri"/>
          <w:b/>
          <w:i/>
          <w:sz w:val="36"/>
        </w:rPr>
      </w:pPr>
      <w:r>
        <w:rPr>
          <w:rFonts w:ascii="Calibri"/>
          <w:b/>
          <w:sz w:val="36"/>
        </w:rPr>
        <w:t>Title:</w:t>
      </w:r>
      <w:r>
        <w:rPr>
          <w:rFonts w:ascii="Calibri"/>
          <w:b/>
          <w:spacing w:val="-1"/>
          <w:sz w:val="36"/>
        </w:rPr>
        <w:t xml:space="preserve"> </w:t>
      </w:r>
      <w:r>
        <w:rPr>
          <w:rFonts w:ascii="Calibri"/>
          <w:b/>
          <w:i/>
          <w:sz w:val="36"/>
        </w:rPr>
        <w:t>WALK</w:t>
      </w:r>
      <w:r>
        <w:rPr>
          <w:rFonts w:ascii="Calibri"/>
          <w:b/>
          <w:i/>
          <w:spacing w:val="-3"/>
          <w:sz w:val="36"/>
        </w:rPr>
        <w:t xml:space="preserve"> </w:t>
      </w:r>
      <w:r>
        <w:rPr>
          <w:rFonts w:ascii="Calibri"/>
          <w:b/>
          <w:i/>
          <w:sz w:val="36"/>
        </w:rPr>
        <w:t>BOSTON</w:t>
      </w:r>
      <w:r>
        <w:rPr>
          <w:rFonts w:ascii="Calibri"/>
          <w:b/>
          <w:i/>
          <w:spacing w:val="-4"/>
          <w:sz w:val="36"/>
        </w:rPr>
        <w:t xml:space="preserve"> </w:t>
      </w:r>
      <w:r>
        <w:rPr>
          <w:rFonts w:ascii="Calibri"/>
          <w:b/>
          <w:i/>
          <w:sz w:val="36"/>
        </w:rPr>
        <w:t>DATA</w:t>
      </w:r>
      <w:r>
        <w:rPr>
          <w:rFonts w:ascii="Calibri"/>
          <w:b/>
          <w:i/>
          <w:spacing w:val="-1"/>
          <w:sz w:val="36"/>
        </w:rPr>
        <w:t xml:space="preserve"> </w:t>
      </w:r>
      <w:r>
        <w:rPr>
          <w:rFonts w:ascii="Calibri"/>
          <w:b/>
          <w:i/>
          <w:sz w:val="36"/>
        </w:rPr>
        <w:t>CODING</w:t>
      </w:r>
      <w:r>
        <w:rPr>
          <w:rFonts w:ascii="Calibri"/>
          <w:b/>
          <w:i/>
          <w:spacing w:val="80"/>
          <w:sz w:val="36"/>
        </w:rPr>
        <w:t xml:space="preserve"> </w:t>
      </w:r>
      <w:r>
        <w:rPr>
          <w:rFonts w:ascii="Calibri"/>
          <w:b/>
          <w:i/>
          <w:sz w:val="36"/>
        </w:rPr>
        <w:t>EXERCISE</w:t>
      </w:r>
    </w:p>
    <w:p>
      <w:pPr>
        <w:spacing w:before="36"/>
        <w:ind w:left="860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1"/>
          <w:sz w:val="36"/>
        </w:rPr>
        <w:t>Link:</w:t>
      </w:r>
      <w:r>
        <w:rPr>
          <w:rFonts w:ascii="Calibri"/>
          <w:b/>
          <w:color w:val="0000FF"/>
          <w:spacing w:val="-25"/>
          <w:sz w:val="36"/>
        </w:rPr>
        <w:t xml:space="preserve"> </w:t>
      </w:r>
      <w:r>
        <w:rPr>
          <w:rFonts w:hint="default" w:ascii="Calibri"/>
          <w:b/>
          <w:color w:val="0000FF"/>
          <w:spacing w:val="-25"/>
          <w:sz w:val="36"/>
        </w:rPr>
        <w:t>https://github.com/Sadaipandi248/boston-city-Data.git</w:t>
      </w:r>
    </w:p>
    <w:p>
      <w:pPr>
        <w:pStyle w:val="20"/>
        <w:numPr>
          <w:ilvl w:val="2"/>
          <w:numId w:val="5"/>
        </w:numPr>
        <w:tabs>
          <w:tab w:val="left" w:pos="861"/>
        </w:tabs>
        <w:spacing w:before="31" w:after="0" w:line="240" w:lineRule="auto"/>
        <w:ind w:left="860" w:right="0" w:hanging="361"/>
        <w:jc w:val="left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Description:</w:t>
      </w:r>
    </w:p>
    <w:p>
      <w:pPr>
        <w:spacing w:before="197" w:line="259" w:lineRule="auto"/>
        <w:ind w:left="860" w:right="824" w:firstLine="720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The walk Boston shows the top five earning</w:t>
      </w:r>
      <w:r>
        <w:rPr>
          <w:rFonts w:ascii="Calibri" w:hAnsi="Calibri"/>
          <w:spacing w:val="1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employees and the details of the employees by</w:t>
      </w:r>
      <w:r>
        <w:rPr>
          <w:rFonts w:ascii="Calibri" w:hAnsi="Calibri"/>
          <w:spacing w:val="1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JAVASCRIPT.</w:t>
      </w:r>
      <w:r>
        <w:rPr>
          <w:rFonts w:ascii="Calibri" w:hAnsi="Calibri"/>
          <w:spacing w:val="-3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So</w:t>
      </w:r>
      <w:r>
        <w:rPr>
          <w:rFonts w:ascii="Calibri" w:hAnsi="Calibri"/>
          <w:spacing w:val="-4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through</w:t>
      </w:r>
      <w:r>
        <w:rPr>
          <w:rFonts w:ascii="Calibri" w:hAnsi="Calibri"/>
          <w:spacing w:val="-2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this</w:t>
      </w:r>
      <w:r>
        <w:rPr>
          <w:rFonts w:ascii="Calibri" w:hAnsi="Calibri"/>
          <w:spacing w:val="-1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we</w:t>
      </w:r>
      <w:r>
        <w:rPr>
          <w:rFonts w:ascii="Calibri" w:hAnsi="Calibri"/>
          <w:spacing w:val="-4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can</w:t>
      </w:r>
      <w:r>
        <w:rPr>
          <w:rFonts w:ascii="Calibri" w:hAnsi="Calibri"/>
          <w:spacing w:val="-2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identify</w:t>
      </w:r>
      <w:r>
        <w:rPr>
          <w:rFonts w:ascii="Calibri" w:hAnsi="Calibri"/>
          <w:spacing w:val="-3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and</w:t>
      </w:r>
      <w:r>
        <w:rPr>
          <w:rFonts w:ascii="Calibri" w:hAnsi="Calibri"/>
          <w:spacing w:val="-3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filter</w:t>
      </w:r>
      <w:r>
        <w:rPr>
          <w:rFonts w:ascii="Calibri" w:hAnsi="Calibri"/>
          <w:spacing w:val="-2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the</w:t>
      </w:r>
      <w:r>
        <w:rPr>
          <w:rFonts w:ascii="Calibri" w:hAnsi="Calibri"/>
          <w:spacing w:val="-78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top</w:t>
      </w:r>
      <w:r>
        <w:rPr>
          <w:rFonts w:ascii="Calibri" w:hAnsi="Calibri"/>
          <w:spacing w:val="-1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values from</w:t>
      </w:r>
      <w:r>
        <w:rPr>
          <w:rFonts w:ascii="Calibri" w:hAnsi="Calibri"/>
          <w:spacing w:val="-3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the</w:t>
      </w:r>
      <w:r>
        <w:rPr>
          <w:rFonts w:ascii="Calibri" w:hAnsi="Calibri"/>
          <w:spacing w:val="-1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n number of</w:t>
      </w:r>
      <w:r>
        <w:rPr>
          <w:rFonts w:ascii="Calibri" w:hAnsi="Calibri"/>
          <w:spacing w:val="-3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data’s.</w:t>
      </w:r>
    </w:p>
    <w:p>
      <w:pPr>
        <w:spacing w:before="197" w:line="259" w:lineRule="auto"/>
        <w:ind w:left="860" w:right="824" w:firstLine="720"/>
        <w:jc w:val="left"/>
        <w:rPr>
          <w:rFonts w:ascii="Calibri" w:hAnsi="Calibri"/>
          <w:sz w:val="28"/>
          <w:szCs w:val="28"/>
        </w:rPr>
      </w:pPr>
    </w:p>
    <w:p>
      <w:pPr>
        <w:spacing w:after="0" w:line="259" w:lineRule="auto"/>
        <w:jc w:val="left"/>
        <w:rPr>
          <w:rFonts w:ascii="Calibri" w:hAnsi="Calibri"/>
          <w:sz w:val="36"/>
        </w:rPr>
      </w:pPr>
    </w:p>
    <w:p>
      <w:pPr>
        <w:pStyle w:val="4"/>
        <w:spacing w:before="3"/>
        <w:ind w:left="500"/>
      </w:pPr>
      <w:r>
        <w:rPr>
          <w:b w:val="0"/>
        </w:rPr>
        <w:drawing>
          <wp:inline distT="0" distB="0" distL="0" distR="0">
            <wp:extent cx="202565" cy="189230"/>
            <wp:effectExtent l="0" t="0" r="6985" b="1270"/>
            <wp:docPr id="51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2.png" descr="*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9"/>
          <w:sz w:val="20"/>
        </w:rPr>
        <w:t xml:space="preserve"> </w:t>
      </w:r>
      <w:r>
        <w:t>Project-5</w:t>
      </w:r>
    </w:p>
    <w:p>
      <w:pPr>
        <w:spacing w:before="36"/>
        <w:ind w:left="860" w:right="0" w:firstLine="0"/>
        <w:jc w:val="left"/>
        <w:rPr>
          <w:rFonts w:ascii="Calibri"/>
          <w:b/>
          <w:i/>
          <w:sz w:val="36"/>
        </w:rPr>
      </w:pPr>
      <w:r>
        <w:rPr>
          <w:rFonts w:ascii="Calibri"/>
          <w:b/>
          <w:sz w:val="36"/>
        </w:rPr>
        <w:t>Title: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i/>
          <w:sz w:val="36"/>
        </w:rPr>
        <w:t>FIND</w:t>
      </w:r>
      <w:r>
        <w:rPr>
          <w:rFonts w:ascii="Calibri"/>
          <w:b/>
          <w:i/>
          <w:spacing w:val="-3"/>
          <w:sz w:val="36"/>
        </w:rPr>
        <w:t xml:space="preserve"> </w:t>
      </w:r>
      <w:r>
        <w:rPr>
          <w:rFonts w:ascii="Calibri"/>
          <w:b/>
          <w:i/>
          <w:sz w:val="36"/>
        </w:rPr>
        <w:t>THE</w:t>
      </w:r>
      <w:r>
        <w:rPr>
          <w:rFonts w:ascii="Calibri"/>
          <w:b/>
          <w:i/>
          <w:spacing w:val="-3"/>
          <w:sz w:val="36"/>
        </w:rPr>
        <w:t xml:space="preserve"> </w:t>
      </w:r>
      <w:r>
        <w:rPr>
          <w:rFonts w:ascii="Calibri"/>
          <w:b/>
          <w:i/>
          <w:sz w:val="36"/>
        </w:rPr>
        <w:t>MOST</w:t>
      </w:r>
      <w:r>
        <w:rPr>
          <w:rFonts w:ascii="Calibri"/>
          <w:b/>
          <w:i/>
          <w:spacing w:val="-3"/>
          <w:sz w:val="36"/>
        </w:rPr>
        <w:t xml:space="preserve"> </w:t>
      </w:r>
      <w:r>
        <w:rPr>
          <w:rFonts w:ascii="Calibri"/>
          <w:b/>
          <w:i/>
          <w:sz w:val="36"/>
        </w:rPr>
        <w:t>COMMON</w:t>
      </w:r>
      <w:r>
        <w:rPr>
          <w:rFonts w:ascii="Calibri"/>
          <w:b/>
          <w:i/>
          <w:spacing w:val="-3"/>
          <w:sz w:val="36"/>
        </w:rPr>
        <w:t xml:space="preserve"> </w:t>
      </w:r>
      <w:r>
        <w:rPr>
          <w:rFonts w:ascii="Calibri"/>
          <w:b/>
          <w:i/>
          <w:sz w:val="36"/>
        </w:rPr>
        <w:t>WORD</w:t>
      </w:r>
    </w:p>
    <w:p>
      <w:pPr>
        <w:spacing w:before="33"/>
        <w:ind w:left="860" w:right="0" w:firstLine="0"/>
        <w:jc w:val="left"/>
        <w:rPr>
          <w:rFonts w:ascii="Calibri"/>
          <w:b/>
          <w:color w:val="0000FF"/>
          <w:sz w:val="36"/>
        </w:rPr>
      </w:pPr>
      <w:r>
        <w:rPr>
          <w:rFonts w:ascii="Calibri"/>
          <w:b/>
          <w:spacing w:val="-1"/>
          <w:sz w:val="36"/>
        </w:rPr>
        <w:t>Link:</w:t>
      </w:r>
      <w:r>
        <w:rPr>
          <w:rFonts w:hint="default" w:ascii="Calibri"/>
          <w:b/>
          <w:color w:val="0000FF"/>
          <w:spacing w:val="-1"/>
          <w:sz w:val="36"/>
        </w:rPr>
        <w:t>https://github.com/Sadaipandi248/Word-count.git</w:t>
      </w:r>
    </w:p>
    <w:p>
      <w:pPr>
        <w:pStyle w:val="20"/>
        <w:numPr>
          <w:ilvl w:val="2"/>
          <w:numId w:val="5"/>
        </w:numPr>
        <w:tabs>
          <w:tab w:val="left" w:pos="861"/>
        </w:tabs>
        <w:spacing w:before="33" w:after="0" w:line="240" w:lineRule="auto"/>
        <w:ind w:left="860" w:right="0" w:hanging="361"/>
        <w:jc w:val="left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Description:</w:t>
      </w:r>
    </w:p>
    <w:p>
      <w:pPr>
        <w:spacing w:before="197" w:line="259" w:lineRule="auto"/>
        <w:ind w:left="860" w:right="1210" w:firstLine="720"/>
        <w:jc w:val="left"/>
        <w:rPr>
          <w:rFonts w:ascii="Calibri"/>
          <w:sz w:val="28"/>
          <w:szCs w:val="28"/>
        </w:rPr>
      </w:pPr>
      <w:r>
        <w:rPr>
          <w:rFonts w:ascii="Calibri"/>
          <w:sz w:val="28"/>
          <w:szCs w:val="28"/>
        </w:rPr>
        <w:t>In this exercise, we can count the words that how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many time it take place in the paragraph. And also it will</w:t>
      </w:r>
      <w:r>
        <w:rPr>
          <w:rFonts w:ascii="Calibri"/>
          <w:spacing w:val="-79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display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top 3 repeated words.</w:t>
      </w:r>
    </w:p>
    <w:p>
      <w:pPr>
        <w:spacing w:after="0" w:line="259" w:lineRule="auto"/>
        <w:jc w:val="left"/>
        <w:rPr>
          <w:rFonts w:ascii="Calibri" w:hAnsi="Calibri"/>
          <w:sz w:val="36"/>
        </w:rPr>
      </w:pPr>
    </w:p>
    <w:p>
      <w:pPr>
        <w:pStyle w:val="12"/>
        <w:rPr>
          <w:rFonts w:ascii="Calibri"/>
          <w:sz w:val="20"/>
        </w:rPr>
      </w:pPr>
    </w:p>
    <w:p>
      <w:pPr>
        <w:pStyle w:val="12"/>
        <w:rPr>
          <w:rFonts w:ascii="Calibri"/>
          <w:sz w:val="20"/>
        </w:rPr>
      </w:pPr>
    </w:p>
    <w:p>
      <w:pPr>
        <w:pStyle w:val="20"/>
        <w:numPr>
          <w:ilvl w:val="3"/>
          <w:numId w:val="5"/>
        </w:numPr>
        <w:tabs>
          <w:tab w:val="left" w:pos="1581"/>
        </w:tabs>
        <w:spacing w:before="61" w:after="0" w:line="240" w:lineRule="auto"/>
        <w:ind w:left="1580" w:right="0" w:hanging="361"/>
        <w:jc w:val="left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Description:</w:t>
      </w:r>
    </w:p>
    <w:p>
      <w:pPr>
        <w:spacing w:before="196" w:line="259" w:lineRule="auto"/>
        <w:ind w:left="860" w:right="824" w:firstLine="720"/>
        <w:jc w:val="left"/>
        <w:rPr>
          <w:rFonts w:ascii="Calibri" w:hAnsi="Calibri"/>
          <w:sz w:val="28"/>
          <w:szCs w:val="28"/>
        </w:rPr>
        <w:sectPr>
          <w:pgSz w:w="12240" w:h="15840"/>
          <w:pgMar w:top="1500" w:right="620" w:bottom="1200" w:left="1300" w:header="0" w:footer="101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  <w:r>
        <w:rPr>
          <w:rFonts w:ascii="Calibri"/>
          <w:sz w:val="28"/>
          <w:szCs w:val="28"/>
        </w:rPr>
        <w:t>Tower of Hanoi is a mathematical puzzle where we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have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three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rods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and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n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disks.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objective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of</w:t>
      </w:r>
      <w:r>
        <w:rPr>
          <w:rFonts w:ascii="Calibri"/>
          <w:spacing w:val="-3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the</w:t>
      </w:r>
      <w:r>
        <w:rPr>
          <w:rFonts w:ascii="Calibri"/>
          <w:spacing w:val="-4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puzzle</w:t>
      </w:r>
      <w:r>
        <w:rPr>
          <w:rFonts w:ascii="Calibri"/>
          <w:spacing w:val="-2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is</w:t>
      </w:r>
      <w:r>
        <w:rPr>
          <w:rFonts w:ascii="Calibri"/>
          <w:spacing w:val="-78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to move the entire stack to another rod, obeying the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following simple rules: Only one disk can be moved at a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time.</w:t>
      </w:r>
    </w:p>
    <w:p>
      <w:pPr>
        <w:rPr>
          <w:rFonts w:hint="default"/>
          <w:lang w:val="en-IN"/>
        </w:rPr>
      </w:pPr>
    </w:p>
    <w:p>
      <w:pPr>
        <w:pStyle w:val="6"/>
        <w:bidi w:val="0"/>
        <w:rPr>
          <w:rFonts w:hint="default"/>
          <w:sz w:val="40"/>
          <w:szCs w:val="40"/>
          <w:lang w:val="en-IN"/>
        </w:rPr>
      </w:pPr>
      <w:r>
        <w:rPr>
          <w:rFonts w:hint="default"/>
          <w:lang w:val="en-IN"/>
        </w:rPr>
        <w:t xml:space="preserve">         </w:t>
      </w:r>
      <w:r>
        <w:rPr>
          <w:rFonts w:hint="default"/>
          <w:sz w:val="40"/>
          <w:szCs w:val="40"/>
          <w:lang w:val="en-IN"/>
        </w:rPr>
        <w:t xml:space="preserve">  Chapter6: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          6.1 Use bootstrap</w:t>
      </w:r>
    </w:p>
    <w:p>
      <w:pPr>
        <w:rPr>
          <w:rFonts w:hint="default"/>
          <w:sz w:val="40"/>
          <w:szCs w:val="40"/>
          <w:lang w:val="en-IN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307340</wp:posOffset>
            </wp:positionV>
            <wp:extent cx="5920740" cy="1529080"/>
            <wp:effectExtent l="0" t="0" r="3810" b="13970"/>
            <wp:wrapTopAndBottom/>
            <wp:docPr id="6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/>
      </w:pPr>
      <w:r>
        <w:t>Description:</w:t>
      </w:r>
    </w:p>
    <w:p>
      <w:pPr>
        <w:tabs>
          <w:tab w:val="left" w:pos="1616"/>
        </w:tabs>
        <w:spacing w:before="199" w:line="259" w:lineRule="auto"/>
        <w:ind w:left="140" w:right="1048" w:firstLine="719"/>
        <w:jc w:val="left"/>
        <w:rPr>
          <w:rFonts w:ascii="Calibri"/>
          <w:sz w:val="28"/>
          <w:szCs w:val="28"/>
        </w:rPr>
      </w:pPr>
      <w:r>
        <w:rPr>
          <w:rFonts w:ascii="Calibri"/>
          <w:sz w:val="28"/>
          <w:szCs w:val="28"/>
        </w:rPr>
        <w:t>I have used bootstrap in this website. Which was a ready-</w:t>
      </w:r>
      <w:r>
        <w:rPr>
          <w:rFonts w:ascii="Calibri"/>
          <w:spacing w:val="-79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made CSS file, so we can use it to reduce our time and also it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carries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a</w:t>
      </w:r>
      <w:r>
        <w:rPr>
          <w:rFonts w:ascii="Calibri"/>
          <w:sz w:val="28"/>
          <w:szCs w:val="28"/>
        </w:rPr>
        <w:tab/>
      </w:r>
      <w:r>
        <w:rPr>
          <w:rFonts w:ascii="Calibri"/>
          <w:sz w:val="28"/>
          <w:szCs w:val="28"/>
        </w:rPr>
        <w:t>(N) number of designs. So, I had linked them to the</w:t>
      </w:r>
      <w:r>
        <w:rPr>
          <w:rFonts w:ascii="Calibri"/>
          <w:spacing w:val="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code</w:t>
      </w:r>
      <w:r>
        <w:rPr>
          <w:rFonts w:ascii="Calibri"/>
          <w:spacing w:val="-1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>in HTML.</w:t>
      </w:r>
    </w:p>
    <w:p>
      <w:pPr>
        <w:spacing w:after="0" w:line="259" w:lineRule="auto"/>
        <w:jc w:val="left"/>
        <w:rPr>
          <w:rFonts w:ascii="Calibri"/>
          <w:sz w:val="28"/>
          <w:szCs w:val="28"/>
        </w:rPr>
        <w:sectPr>
          <w:pgSz w:w="12240" w:h="15840"/>
          <w:pgMar w:top="1380" w:right="620" w:bottom="1200" w:left="1300" w:header="0" w:footer="101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Chapter7:</w:t>
      </w:r>
    </w:p>
    <w:p>
      <w:pPr>
        <w:pStyle w:val="4"/>
        <w:spacing w:before="200" w:line="259" w:lineRule="auto"/>
        <w:ind w:left="500" w:right="1654" w:firstLine="990" w:firstLineChars="274"/>
        <w:rPr>
          <w:sz w:val="36"/>
          <w:szCs w:val="36"/>
        </w:rPr>
      </w:pPr>
      <w:r>
        <w:rPr>
          <w:sz w:val="36"/>
          <w:szCs w:val="36"/>
        </w:rPr>
        <w:t>Project README (Description, steps to run, future</w:t>
      </w:r>
      <w:r>
        <w:rPr>
          <w:rFonts w:hint="default"/>
          <w:sz w:val="36"/>
          <w:szCs w:val="36"/>
          <w:lang w:val="en-IN"/>
        </w:rPr>
        <w:t>,</w:t>
      </w:r>
      <w:r>
        <w:rPr>
          <w:spacing w:val="-79"/>
          <w:sz w:val="36"/>
          <w:szCs w:val="36"/>
        </w:rPr>
        <w:t xml:space="preserve"> </w:t>
      </w:r>
      <w:r>
        <w:rPr>
          <w:sz w:val="36"/>
          <w:szCs w:val="36"/>
        </w:rPr>
        <w:t>improvement)</w:t>
      </w:r>
    </w:p>
    <w:p>
      <w:pPr>
        <w:spacing w:before="28"/>
        <w:ind w:left="500" w:right="0" w:firstLine="0"/>
        <w:jc w:val="left"/>
        <w:rPr>
          <w:rFonts w:hint="default"/>
          <w:lang w:val="en-IN"/>
        </w:rPr>
      </w:pPr>
      <w:r>
        <w:drawing>
          <wp:inline distT="0" distB="0" distL="0" distR="0">
            <wp:extent cx="202565" cy="188595"/>
            <wp:effectExtent l="0" t="0" r="6985" b="1905"/>
            <wp:docPr id="65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2.png" descr="*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Calibri"/>
          <w:b/>
          <w:sz w:val="36"/>
        </w:rPr>
        <w:t>Project-1-</w:t>
      </w:r>
      <w:r>
        <w:rPr>
          <w:rFonts w:ascii="Calibri"/>
          <w:b/>
          <w:spacing w:val="-6"/>
          <w:sz w:val="36"/>
        </w:rPr>
        <w:t xml:space="preserve"> </w:t>
      </w:r>
      <w:r>
        <w:rPr>
          <w:rFonts w:hint="default" w:ascii="Calibri"/>
          <w:b/>
          <w:spacing w:val="-6"/>
          <w:sz w:val="36"/>
          <w:lang w:val="en-IN"/>
        </w:rPr>
        <w:t>Simulation of ball-movement</w:t>
      </w:r>
    </w:p>
    <w:p>
      <w:pPr>
        <w:pStyle w:val="4"/>
        <w:spacing w:before="40"/>
        <w:ind w:left="50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50585" cy="2579370"/>
            <wp:effectExtent l="0" t="0" r="12065" b="11430"/>
            <wp:docPr id="2" name="Picture 2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40"/>
        <w:ind w:left="500"/>
        <w:rPr>
          <w:rFonts w:hint="default"/>
          <w:color w:val="FF0000"/>
          <w:sz w:val="40"/>
          <w:szCs w:val="40"/>
          <w:lang w:val="en-IN"/>
        </w:rPr>
      </w:pPr>
      <w:r>
        <w:rPr>
          <w:b w:val="0"/>
        </w:rPr>
        <w:drawing>
          <wp:inline distT="0" distB="0" distL="0" distR="0">
            <wp:extent cx="202565" cy="188595"/>
            <wp:effectExtent l="0" t="0" r="0" b="0"/>
            <wp:docPr id="67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2.png" descr="*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9"/>
          <w:sz w:val="20"/>
        </w:rPr>
        <w:t xml:space="preserve"> </w:t>
      </w:r>
      <w:r>
        <w:rPr>
          <w:sz w:val="40"/>
          <w:szCs w:val="40"/>
        </w:rPr>
        <w:t>Project-2-</w:t>
      </w:r>
      <w:r>
        <w:rPr>
          <w:spacing w:val="-5"/>
          <w:sz w:val="40"/>
          <w:szCs w:val="40"/>
        </w:rPr>
        <w:t xml:space="preserve"> </w:t>
      </w:r>
      <w:r>
        <w:rPr>
          <w:rFonts w:hint="default"/>
          <w:spacing w:val="-5"/>
          <w:sz w:val="40"/>
          <w:szCs w:val="40"/>
          <w:lang w:val="en-IN"/>
        </w:rPr>
        <w:t>Random walk Movement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40830" cy="2010410"/>
            <wp:effectExtent l="0" t="0" r="7620" b="8890"/>
            <wp:docPr id="4" name="Picture 4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/>
    <w:p>
      <w:pPr>
        <w:rPr>
          <w:rFonts w:hint="default"/>
          <w:b/>
          <w:bCs/>
          <w:sz w:val="40"/>
          <w:szCs w:val="40"/>
          <w:lang w:val="en-IN"/>
        </w:rPr>
      </w:pPr>
    </w:p>
    <w:p/>
    <w:p/>
    <w:p/>
    <w:p/>
    <w:p/>
    <w:p/>
    <w:p>
      <w:pPr>
        <w:spacing w:before="27"/>
        <w:ind w:left="500" w:right="0" w:firstLine="0"/>
        <w:jc w:val="left"/>
        <w:rPr>
          <w:rFonts w:hint="default" w:ascii="Calibri"/>
          <w:b/>
          <w:color w:val="FF0000"/>
          <w:sz w:val="36"/>
          <w:lang w:val="en-IN"/>
        </w:rPr>
      </w:pPr>
      <w:r>
        <w:drawing>
          <wp:inline distT="0" distB="0" distL="0" distR="0">
            <wp:extent cx="202565" cy="188595"/>
            <wp:effectExtent l="0" t="0" r="6985" b="1905"/>
            <wp:docPr id="71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2.png" descr="*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Calibri"/>
          <w:b/>
          <w:sz w:val="36"/>
        </w:rPr>
        <w:t>Project-3-</w:t>
      </w:r>
      <w:r>
        <w:rPr>
          <w:rFonts w:ascii="Calibri"/>
          <w:b/>
          <w:spacing w:val="-8"/>
          <w:sz w:val="36"/>
        </w:rPr>
        <w:t xml:space="preserve"> </w:t>
      </w:r>
      <w:r>
        <w:rPr>
          <w:rFonts w:hint="default" w:ascii="Calibri"/>
          <w:b/>
          <w:spacing w:val="-8"/>
          <w:sz w:val="36"/>
          <w:lang w:val="en-IN"/>
        </w:rPr>
        <w:t>pacman-Assignment</w:t>
      </w:r>
    </w:p>
    <w:p>
      <w:pPr>
        <w:spacing w:before="27"/>
        <w:ind w:left="500" w:right="0" w:firstLine="0"/>
        <w:jc w:val="left"/>
        <w:rPr>
          <w:rFonts w:hint="default" w:ascii="Calibri"/>
          <w:b/>
          <w:color w:val="FF0000"/>
          <w:sz w:val="36"/>
          <w:lang w:val="en-IN"/>
        </w:rPr>
      </w:pPr>
      <w:r>
        <w:rPr>
          <w:rFonts w:hint="default" w:ascii="Calibri"/>
          <w:b/>
          <w:color w:val="FF0000"/>
          <w:sz w:val="36"/>
          <w:lang w:val="en-IN"/>
        </w:rPr>
        <w:drawing>
          <wp:inline distT="0" distB="0" distL="114300" distR="114300">
            <wp:extent cx="6167120" cy="2581275"/>
            <wp:effectExtent l="0" t="0" r="5080" b="9525"/>
            <wp:docPr id="5" name="Picture 5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6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spacing w:before="28"/>
        <w:ind w:left="500"/>
        <w:rPr>
          <w:rFonts w:hint="default"/>
          <w:sz w:val="40"/>
          <w:szCs w:val="40"/>
          <w:lang w:val="en-IN"/>
        </w:rPr>
      </w:pPr>
      <w:r>
        <w:rPr>
          <w:b w:val="0"/>
          <w:sz w:val="40"/>
          <w:szCs w:val="40"/>
        </w:rPr>
        <w:drawing>
          <wp:inline distT="0" distB="0" distL="0" distR="0">
            <wp:extent cx="202565" cy="188595"/>
            <wp:effectExtent l="0" t="0" r="6985" b="1905"/>
            <wp:docPr id="75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2.png" descr="*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9"/>
          <w:sz w:val="40"/>
          <w:szCs w:val="40"/>
        </w:rPr>
        <w:t xml:space="preserve"> </w:t>
      </w:r>
      <w:r>
        <w:rPr>
          <w:sz w:val="40"/>
          <w:szCs w:val="40"/>
        </w:rPr>
        <w:t>Project-4-</w:t>
      </w:r>
      <w:r>
        <w:rPr>
          <w:spacing w:val="-4"/>
          <w:sz w:val="40"/>
          <w:szCs w:val="40"/>
        </w:rPr>
        <w:t xml:space="preserve"> </w:t>
      </w:r>
      <w:r>
        <w:rPr>
          <w:rFonts w:hint="default"/>
          <w:spacing w:val="-4"/>
          <w:sz w:val="40"/>
          <w:szCs w:val="40"/>
          <w:lang w:val="en-IN"/>
        </w:rPr>
        <w:t>Walk boston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42100" cy="2531110"/>
            <wp:effectExtent l="0" t="0" r="6350" b="2540"/>
            <wp:docPr id="7" name="Picture 7" descr="Screenshot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8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spacing w:before="27"/>
        <w:ind w:left="500" w:right="0" w:firstLine="0"/>
        <w:jc w:val="left"/>
      </w:pPr>
    </w:p>
    <w:p>
      <w:pPr>
        <w:spacing w:before="27"/>
        <w:ind w:left="500" w:right="0" w:firstLine="0"/>
        <w:jc w:val="left"/>
        <w:rPr>
          <w:rFonts w:hint="default" w:ascii="Calibri"/>
          <w:b/>
          <w:sz w:val="40"/>
          <w:szCs w:val="40"/>
          <w:lang w:val="en-IN"/>
        </w:rPr>
      </w:pPr>
      <w:r>
        <w:rPr>
          <w:sz w:val="40"/>
          <w:szCs w:val="40"/>
        </w:rPr>
        <w:drawing>
          <wp:inline distT="0" distB="0" distL="0" distR="0">
            <wp:extent cx="202565" cy="188595"/>
            <wp:effectExtent l="0" t="0" r="6985" b="1905"/>
            <wp:docPr id="79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22.png" descr="*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40"/>
          <w:szCs w:val="40"/>
        </w:rPr>
        <w:t xml:space="preserve"> </w:t>
      </w:r>
      <w:r>
        <w:rPr>
          <w:rFonts w:ascii="Calibri"/>
          <w:b/>
          <w:sz w:val="40"/>
          <w:szCs w:val="40"/>
        </w:rPr>
        <w:t>Project-5-</w:t>
      </w:r>
      <w:r>
        <w:rPr>
          <w:rFonts w:hint="default" w:ascii="Calibri"/>
          <w:b/>
          <w:sz w:val="40"/>
          <w:szCs w:val="40"/>
          <w:lang w:val="en-IN"/>
        </w:rPr>
        <w:t xml:space="preserve"> Word count</w:t>
      </w:r>
    </w:p>
    <w:p>
      <w:pPr>
        <w:spacing w:before="27"/>
        <w:ind w:left="500" w:right="0" w:firstLine="0"/>
        <w:jc w:val="left"/>
        <w:rPr>
          <w:rFonts w:hint="default" w:ascii="Calibri"/>
          <w:b/>
          <w:sz w:val="40"/>
          <w:szCs w:val="40"/>
          <w:lang w:val="en-IN"/>
        </w:rPr>
      </w:pPr>
      <w:r>
        <w:rPr>
          <w:rFonts w:hint="default" w:ascii="Calibri"/>
          <w:b/>
          <w:sz w:val="40"/>
          <w:szCs w:val="40"/>
          <w:lang w:val="en-IN"/>
        </w:rPr>
        <w:drawing>
          <wp:inline distT="0" distB="0" distL="114300" distR="114300">
            <wp:extent cx="6262370" cy="2565400"/>
            <wp:effectExtent l="0" t="0" r="5080" b="6350"/>
            <wp:docPr id="8" name="Picture 8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9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ind w:left="127" w:right="986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Chapter8:</w:t>
      </w:r>
    </w:p>
    <w:p>
      <w:pPr>
        <w:pStyle w:val="4"/>
        <w:spacing w:before="198"/>
        <w:ind w:left="127" w:right="1027"/>
        <w:jc w:val="center"/>
      </w:pPr>
      <w:r>
        <w:t>File</w:t>
      </w:r>
      <w:r>
        <w:rPr>
          <w:spacing w:val="-4"/>
        </w:rPr>
        <w:t xml:space="preserve"> </w:t>
      </w:r>
      <w:r>
        <w:t>structure</w:t>
      </w:r>
    </w:p>
    <w:p>
      <w:pPr>
        <w:pStyle w:val="4"/>
        <w:spacing w:before="198"/>
        <w:ind w:left="127" w:right="1027"/>
        <w:jc w:val="both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8.1</w:t>
      </w:r>
      <w:r>
        <w:rPr>
          <w:rFonts w:ascii="Calibri"/>
          <w:b/>
          <w:spacing w:val="-5"/>
          <w:sz w:val="36"/>
        </w:rPr>
        <w:t xml:space="preserve"> </w:t>
      </w:r>
      <w:r>
        <w:rPr>
          <w:rFonts w:ascii="Calibri"/>
          <w:b/>
          <w:sz w:val="36"/>
        </w:rPr>
        <w:t>Github</w:t>
      </w:r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sz w:val="36"/>
        </w:rPr>
        <w:t>file</w:t>
      </w:r>
      <w:r>
        <w:rPr>
          <w:rFonts w:ascii="Calibri"/>
          <w:b/>
          <w:spacing w:val="-1"/>
          <w:sz w:val="36"/>
        </w:rPr>
        <w:t xml:space="preserve"> </w:t>
      </w:r>
      <w:r>
        <w:rPr>
          <w:rFonts w:ascii="Calibri"/>
          <w:b/>
          <w:sz w:val="36"/>
        </w:rPr>
        <w:t>structure</w:t>
      </w:r>
    </w:p>
    <w:p>
      <w:pPr>
        <w:spacing w:before="196"/>
        <w:ind w:left="127" w:right="7084" w:firstLine="0"/>
        <w:jc w:val="center"/>
        <w:rPr>
          <w:rFonts w:ascii="Calibri"/>
          <w:sz w:val="36"/>
        </w:rPr>
      </w:pPr>
      <w:r>
        <w:rPr>
          <w:rFonts w:ascii="Calibri"/>
          <w:sz w:val="36"/>
        </w:rPr>
        <w:t>Task-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1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file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structure: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37655" cy="1510665"/>
            <wp:effectExtent l="0" t="0" r="10795" b="13335"/>
            <wp:docPr id="9" name="Picture 9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50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before="1"/>
        <w:ind w:left="127" w:right="7084" w:firstLine="0"/>
        <w:jc w:val="center"/>
        <w:rPr>
          <w:rFonts w:ascii="Calibri"/>
          <w:sz w:val="36"/>
        </w:rPr>
      </w:pPr>
      <w:r>
        <w:rPr>
          <w:rFonts w:ascii="Calibri"/>
          <w:sz w:val="36"/>
        </w:rPr>
        <w:t>Task-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2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file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structure: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44005" cy="1026160"/>
            <wp:effectExtent l="0" t="0" r="4445" b="2540"/>
            <wp:docPr id="10" name="Picture 10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55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spacing w:before="0"/>
        <w:ind w:left="127" w:right="7084" w:firstLine="0"/>
        <w:jc w:val="center"/>
        <w:rPr>
          <w:rFonts w:ascii="Calibri"/>
          <w:sz w:val="36"/>
        </w:rPr>
      </w:pPr>
      <w:r>
        <w:rPr>
          <w:rFonts w:ascii="Calibri"/>
          <w:sz w:val="36"/>
        </w:rPr>
        <w:t>Task-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3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file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structure: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38925" cy="1042670"/>
            <wp:effectExtent l="0" t="0" r="9525" b="5080"/>
            <wp:docPr id="11" name="Picture 11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60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spacing w:before="1"/>
        <w:ind w:left="140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Task-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4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file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structure: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41465" cy="1052830"/>
            <wp:effectExtent l="0" t="0" r="6985" b="13970"/>
            <wp:docPr id="12" name="Picture 12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spacing w:before="0"/>
        <w:ind w:left="140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Task-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5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file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structure: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44640" cy="1035050"/>
            <wp:effectExtent l="0" t="0" r="3810" b="12700"/>
            <wp:docPr id="21" name="Picture 21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62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NSimSun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3776980</wp:posOffset>
              </wp:positionH>
              <wp:positionV relativeFrom="page">
                <wp:posOffset>9275445</wp:posOffset>
              </wp:positionV>
              <wp:extent cx="219710" cy="165735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6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97.4pt;margin-top:730.35pt;height:13.05pt;width:17.3pt;mso-position-horizontal-relative:page;mso-position-vertical-relative:page;z-index:-251655168;mso-width-relative:page;mso-height-relative:page;" filled="f" stroked="f" coordsize="21600,21600" o:gfxdata="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IhI9PXb&#10;AAAADQEAAA8AAAAAAAAAAQAgAAAAIgAAAGRycy9kb3ducmV2LnhtbFBLAQIUABQAAAAIAIdO4kDD&#10;loAdqwEAAHIDAAAOAAAAAAAAAAEAIAAAACo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6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7"/>
      <w:numFmt w:val="decimal"/>
      <w:lvlText w:val="%1"/>
      <w:lvlJc w:val="left"/>
      <w:pPr>
        <w:ind w:left="860" w:hanging="7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641" w:hanging="720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52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8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4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9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6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82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8" w:hanging="72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5"/>
      <w:numFmt w:val="decimal"/>
      <w:lvlText w:val="%1"/>
      <w:lvlJc w:val="left"/>
      <w:pPr>
        <w:ind w:left="860" w:hanging="7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641" w:hanging="720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52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8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4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9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6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82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8" w:hanging="72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3"/>
      <w:numFmt w:val="decimal"/>
      <w:lvlText w:val="%1"/>
      <w:lvlJc w:val="left"/>
      <w:pPr>
        <w:ind w:left="860" w:hanging="7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641" w:hanging="720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52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8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4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9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6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82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8" w:hanging="720"/>
      </w:pPr>
      <w:rPr>
        <w:rFonts w:hint="default"/>
        <w:lang w:val="en-US" w:eastAsia="en-US" w:bidi="ar-SA"/>
      </w:rPr>
    </w:lvl>
  </w:abstractNum>
  <w:abstractNum w:abstractNumId="3">
    <w:nsid w:val="D7F9FE59"/>
    <w:multiLevelType w:val="multilevel"/>
    <w:tmpl w:val="D7F9FE59"/>
    <w:lvl w:ilvl="0" w:tentative="0">
      <w:start w:val="5"/>
      <w:numFmt w:val="decimal"/>
      <w:lvlText w:val="%1"/>
      <w:lvlJc w:val="left"/>
      <w:pPr>
        <w:ind w:left="678" w:hanging="538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78" w:hanging="538"/>
        <w:jc w:val="left"/>
      </w:pPr>
      <w:rPr>
        <w:rFonts w:hint="default" w:ascii="Calibri" w:hAnsi="Calibri" w:eastAsia="Calibri" w:cs="Calibri"/>
        <w:w w:val="100"/>
        <w:sz w:val="36"/>
        <w:szCs w:val="36"/>
        <w:lang w:val="en-US" w:eastAsia="en-US" w:bidi="ar-SA"/>
      </w:rPr>
    </w:lvl>
    <w:lvl w:ilvl="2" w:tentative="0">
      <w:start w:val="0"/>
      <w:numFmt w:val="bullet"/>
      <w:lvlText w:val=""/>
      <w:lvlJc w:val="left"/>
      <w:pPr>
        <w:ind w:left="860" w:hanging="360"/>
      </w:pPr>
      <w:rPr>
        <w:rFonts w:hint="default" w:ascii="Wingdings" w:hAnsi="Wingdings" w:eastAsia="Wingdings" w:cs="Wingdings"/>
        <w:w w:val="100"/>
        <w:sz w:val="36"/>
        <w:szCs w:val="36"/>
        <w:lang w:val="en-US" w:eastAsia="en-US" w:bidi="ar-SA"/>
      </w:rPr>
    </w:lvl>
    <w:lvl w:ilvl="3" w:tentative="0">
      <w:start w:val="0"/>
      <w:numFmt w:val="bullet"/>
      <w:lvlText w:val=""/>
      <w:lvlJc w:val="left"/>
      <w:pPr>
        <w:ind w:left="1580" w:hanging="360"/>
      </w:pPr>
      <w:rPr>
        <w:rFonts w:hint="default" w:ascii="Wingdings" w:hAnsi="Wingdings" w:eastAsia="Wingdings" w:cs="Wingdings"/>
        <w:w w:val="100"/>
        <w:sz w:val="36"/>
        <w:szCs w:val="36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5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4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5" w:hanging="360"/>
      </w:pPr>
      <w:rPr>
        <w:rFonts w:hint="default"/>
        <w:lang w:val="en-US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2"/>
      <w:numFmt w:val="decimal"/>
      <w:lvlText w:val="%1"/>
      <w:lvlJc w:val="left"/>
      <w:pPr>
        <w:ind w:left="860" w:hanging="7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641" w:hanging="720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52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8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4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9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6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82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8" w:hanging="72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2A4B54"/>
    <w:rsid w:val="02913E88"/>
    <w:rsid w:val="04E83650"/>
    <w:rsid w:val="0B094AFA"/>
    <w:rsid w:val="0F650695"/>
    <w:rsid w:val="1A2A4B54"/>
    <w:rsid w:val="21223B73"/>
    <w:rsid w:val="240C3351"/>
    <w:rsid w:val="25970D62"/>
    <w:rsid w:val="31A3762B"/>
    <w:rsid w:val="3EA377F6"/>
    <w:rsid w:val="40FE318A"/>
    <w:rsid w:val="4EC26DB5"/>
    <w:rsid w:val="5E8B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sz w:val="3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link w:val="17"/>
    <w:unhideWhenUsed/>
    <w:qFormat/>
    <w:uiPriority w:val="0"/>
    <w:pPr>
      <w:keepNext/>
      <w:keepLines/>
      <w:spacing w:before="280" w:after="290" w:line="376" w:lineRule="auto"/>
      <w:outlineLvl w:val="4"/>
    </w:pPr>
    <w:rPr>
      <w:rFonts w:asciiTheme="minorAscii" w:hAnsiTheme="minorAscii"/>
      <w:b/>
      <w:bCs/>
      <w:sz w:val="28"/>
      <w:szCs w:val="28"/>
    </w:rPr>
  </w:style>
  <w:style w:type="paragraph" w:styleId="7">
    <w:name w:val="heading 6"/>
    <w:basedOn w:val="1"/>
    <w:next w:val="1"/>
    <w:link w:val="18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link w:val="16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15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8"/>
      <w:szCs w:val="24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Body Text"/>
    <w:basedOn w:val="1"/>
    <w:qFormat/>
    <w:uiPriority w:val="1"/>
    <w:rPr>
      <w:rFonts w:ascii="Consolas" w:hAnsi="Consolas" w:eastAsia="Consolas" w:cs="Consolas"/>
      <w:sz w:val="21"/>
      <w:szCs w:val="21"/>
      <w:lang w:val="en-US" w:eastAsia="en-US" w:bidi="ar-SA"/>
    </w:rPr>
  </w:style>
  <w:style w:type="paragraph" w:styleId="13">
    <w:name w:val="Title"/>
    <w:basedOn w:val="1"/>
    <w:qFormat/>
    <w:uiPriority w:val="1"/>
    <w:pPr>
      <w:spacing w:line="644" w:lineRule="exact"/>
      <w:ind w:left="127"/>
    </w:pPr>
    <w:rPr>
      <w:rFonts w:ascii="Calibri" w:hAnsi="Calibri" w:eastAsia="Calibri" w:cs="Calibri"/>
      <w:b/>
      <w:bCs/>
      <w:sz w:val="56"/>
      <w:szCs w:val="56"/>
      <w:lang w:val="en-US" w:eastAsia="en-US" w:bidi="ar-SA"/>
    </w:rPr>
  </w:style>
  <w:style w:type="paragraph" w:styleId="14">
    <w:name w:val="toc 2"/>
    <w:basedOn w:val="1"/>
    <w:next w:val="1"/>
    <w:qFormat/>
    <w:uiPriority w:val="1"/>
    <w:pPr>
      <w:spacing w:before="193"/>
      <w:ind w:left="140"/>
    </w:pPr>
    <w:rPr>
      <w:rFonts w:ascii="Calibri" w:hAnsi="Calibri" w:eastAsia="Calibri" w:cs="Calibri"/>
      <w:sz w:val="32"/>
      <w:szCs w:val="32"/>
      <w:lang w:val="en-US" w:eastAsia="en-US" w:bidi="ar-SA"/>
    </w:rPr>
  </w:style>
  <w:style w:type="character" w:customStyle="1" w:styleId="15">
    <w:name w:val="Heading 8 Char"/>
    <w:link w:val="9"/>
    <w:uiPriority w:val="0"/>
    <w:rPr>
      <w:rFonts w:asciiTheme="minorAscii" w:hAnsiTheme="minorAscii"/>
      <w:sz w:val="28"/>
      <w:szCs w:val="24"/>
    </w:rPr>
  </w:style>
  <w:style w:type="character" w:customStyle="1" w:styleId="16">
    <w:name w:val="Heading 7 Char"/>
    <w:link w:val="8"/>
    <w:uiPriority w:val="0"/>
    <w:rPr>
      <w:b/>
      <w:bCs/>
      <w:sz w:val="24"/>
      <w:szCs w:val="24"/>
    </w:rPr>
  </w:style>
  <w:style w:type="character" w:customStyle="1" w:styleId="17">
    <w:name w:val="Heading 5 Char"/>
    <w:link w:val="6"/>
    <w:uiPriority w:val="0"/>
    <w:rPr>
      <w:rFonts w:asciiTheme="minorAscii" w:hAnsiTheme="minorAscii"/>
      <w:b/>
      <w:bCs/>
      <w:sz w:val="28"/>
      <w:szCs w:val="28"/>
    </w:rPr>
  </w:style>
  <w:style w:type="character" w:customStyle="1" w:styleId="18">
    <w:name w:val="Heading 6 Char"/>
    <w:link w:val="7"/>
    <w:uiPriority w:val="0"/>
    <w:rPr>
      <w:b/>
      <w:bCs/>
      <w:sz w:val="24"/>
      <w:szCs w:val="24"/>
    </w:rPr>
  </w:style>
  <w:style w:type="paragraph" w:customStyle="1" w:styleId="19">
    <w:name w:val="Style1"/>
    <w:basedOn w:val="1"/>
    <w:next w:val="1"/>
    <w:qFormat/>
    <w:uiPriority w:val="0"/>
  </w:style>
  <w:style w:type="paragraph" w:styleId="20">
    <w:name w:val="List Paragraph"/>
    <w:basedOn w:val="1"/>
    <w:qFormat/>
    <w:uiPriority w:val="1"/>
    <w:pPr>
      <w:spacing w:before="190"/>
      <w:ind w:left="860" w:hanging="721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60</Pages>
  <Words>3565</Words>
  <Characters>27642</Characters>
  <Lines>0</Lines>
  <Paragraphs>0</Paragraphs>
  <TotalTime>18</TotalTime>
  <ScaleCrop>false</ScaleCrop>
  <LinksUpToDate>false</LinksUpToDate>
  <CharactersWithSpaces>37172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2022-12-05T05:14:00Z</dcterms:created>
  <dc:creator>Pandi Pandi</dc:creator>
  <cp:lastModifiedBy>Pandi Pandi</cp:lastModifiedBy>
  <dcterms:modified xsi:type="dcterms:W3CDTF">2022-12-15T10:17:39Z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7A80C482B08D4D48B2C279156B91054C</vt:lpwstr>
  </property>
</Properties>
</file>